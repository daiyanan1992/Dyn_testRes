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3F49" w:rsidRDefault="00F7257D">
      <w:pPr>
        <w:spacing w:after="156"/>
        <w:ind w:right="420" w:firstLine="420"/>
        <w:jc w:val="right"/>
        <w:rPr>
          <w:color w:val="000000" w:themeColor="text1"/>
        </w:rPr>
      </w:pPr>
      <w:r>
        <w:rPr>
          <w:noProof/>
          <w:color w:val="000000" w:themeColor="text1"/>
        </w:rPr>
        <w:drawing>
          <wp:inline distT="0" distB="0" distL="0" distR="0">
            <wp:extent cx="1600200" cy="6286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1600200" cy="628650"/>
                    </a:xfrm>
                    <a:prstGeom prst="rect">
                      <a:avLst/>
                    </a:prstGeom>
                  </pic:spPr>
                </pic:pic>
              </a:graphicData>
            </a:graphic>
          </wp:inline>
        </w:drawing>
      </w:r>
    </w:p>
    <w:tbl>
      <w:tblPr>
        <w:tblStyle w:val="affb"/>
        <w:tblW w:w="3315" w:type="dxa"/>
        <w:jc w:val="right"/>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56"/>
        <w:gridCol w:w="2259"/>
      </w:tblGrid>
      <w:tr w:rsidR="00C33F49">
        <w:trPr>
          <w:jc w:val="right"/>
        </w:trPr>
        <w:tc>
          <w:tcPr>
            <w:tcW w:w="1056" w:type="dxa"/>
          </w:tcPr>
          <w:p w:rsidR="00C33F49" w:rsidRDefault="00F7257D">
            <w:pPr>
              <w:pStyle w:val="--7"/>
              <w:rPr>
                <w:color w:val="000000" w:themeColor="text1"/>
              </w:rPr>
            </w:pPr>
            <w:r>
              <w:rPr>
                <w:rFonts w:hint="eastAsia"/>
                <w:color w:val="000000" w:themeColor="text1"/>
              </w:rPr>
              <w:t>文档编号</w:t>
            </w:r>
          </w:p>
        </w:tc>
        <w:tc>
          <w:tcPr>
            <w:tcW w:w="2259" w:type="dxa"/>
          </w:tcPr>
          <w:p w:rsidR="00C33F49" w:rsidRDefault="00F7257D">
            <w:pPr>
              <w:pStyle w:val="--7"/>
              <w:rPr>
                <w:color w:val="000000" w:themeColor="text1"/>
              </w:rPr>
            </w:pPr>
            <w:r>
              <w:rPr>
                <w:rFonts w:hint="eastAsia"/>
                <w:color w:val="000000" w:themeColor="text1"/>
              </w:rPr>
              <w:t>AH-JS</w:t>
            </w:r>
            <w:r>
              <w:rPr>
                <w:color w:val="000000" w:themeColor="text1"/>
              </w:rPr>
              <w:t>-</w:t>
            </w:r>
            <w:r>
              <w:rPr>
                <w:rFonts w:hint="eastAsia"/>
                <w:color w:val="000000" w:themeColor="text1"/>
              </w:rPr>
              <w:t>NTNSH</w:t>
            </w:r>
            <w:r>
              <w:rPr>
                <w:color w:val="000000" w:themeColor="text1"/>
              </w:rPr>
              <w:t>-190920</w:t>
            </w:r>
          </w:p>
        </w:tc>
      </w:tr>
      <w:tr w:rsidR="00C33F49">
        <w:trPr>
          <w:jc w:val="right"/>
        </w:trPr>
        <w:tc>
          <w:tcPr>
            <w:tcW w:w="1056" w:type="dxa"/>
          </w:tcPr>
          <w:p w:rsidR="00C33F49" w:rsidRDefault="00F7257D">
            <w:pPr>
              <w:pStyle w:val="--7"/>
              <w:rPr>
                <w:color w:val="000000" w:themeColor="text1"/>
              </w:rPr>
            </w:pPr>
            <w:r>
              <w:rPr>
                <w:rFonts w:hint="eastAsia"/>
                <w:color w:val="000000" w:themeColor="text1"/>
              </w:rPr>
              <w:t>版本编号</w:t>
            </w:r>
          </w:p>
        </w:tc>
        <w:tc>
          <w:tcPr>
            <w:tcW w:w="2259" w:type="dxa"/>
          </w:tcPr>
          <w:p w:rsidR="00C33F49" w:rsidRDefault="00F7257D">
            <w:pPr>
              <w:pStyle w:val="--7"/>
              <w:rPr>
                <w:color w:val="000000" w:themeColor="text1"/>
              </w:rPr>
            </w:pPr>
            <w:r>
              <w:rPr>
                <w:rFonts w:hint="eastAsia"/>
                <w:color w:val="000000" w:themeColor="text1"/>
              </w:rPr>
              <w:t>Ver</w:t>
            </w:r>
            <w:r>
              <w:rPr>
                <w:color w:val="000000" w:themeColor="text1"/>
              </w:rPr>
              <w:t xml:space="preserve"> 1.0</w:t>
            </w:r>
          </w:p>
        </w:tc>
      </w:tr>
      <w:tr w:rsidR="00C33F49">
        <w:trPr>
          <w:jc w:val="right"/>
        </w:trPr>
        <w:tc>
          <w:tcPr>
            <w:tcW w:w="1056" w:type="dxa"/>
          </w:tcPr>
          <w:p w:rsidR="00C33F49" w:rsidRDefault="00F7257D">
            <w:pPr>
              <w:pStyle w:val="--7"/>
              <w:rPr>
                <w:color w:val="000000" w:themeColor="text1"/>
              </w:rPr>
            </w:pPr>
            <w:r>
              <w:rPr>
                <w:rFonts w:hint="eastAsia"/>
                <w:color w:val="000000" w:themeColor="text1"/>
              </w:rPr>
              <w:t>密</w:t>
            </w:r>
            <w:r>
              <w:rPr>
                <w:rFonts w:hint="eastAsia"/>
                <w:color w:val="000000" w:themeColor="text1"/>
              </w:rPr>
              <w:t xml:space="preserve">   </w:t>
            </w:r>
            <w:r>
              <w:rPr>
                <w:color w:val="000000" w:themeColor="text1"/>
              </w:rPr>
              <w:t xml:space="preserve"> </w:t>
            </w:r>
            <w:r>
              <w:rPr>
                <w:rFonts w:hint="eastAsia"/>
                <w:color w:val="000000" w:themeColor="text1"/>
              </w:rPr>
              <w:t>级</w:t>
            </w:r>
          </w:p>
        </w:tc>
        <w:tc>
          <w:tcPr>
            <w:tcW w:w="2259" w:type="dxa"/>
          </w:tcPr>
          <w:p w:rsidR="00C33F49" w:rsidRDefault="00F7257D">
            <w:pPr>
              <w:pStyle w:val="--7"/>
              <w:rPr>
                <w:color w:val="000000" w:themeColor="text1"/>
              </w:rPr>
            </w:pPr>
            <w:r>
              <w:rPr>
                <w:rFonts w:hint="eastAsia"/>
                <w:color w:val="000000" w:themeColor="text1"/>
              </w:rPr>
              <w:t>商业机密</w:t>
            </w:r>
          </w:p>
        </w:tc>
      </w:tr>
      <w:tr w:rsidR="00C33F49">
        <w:trPr>
          <w:jc w:val="right"/>
        </w:trPr>
        <w:tc>
          <w:tcPr>
            <w:tcW w:w="1056" w:type="dxa"/>
          </w:tcPr>
          <w:p w:rsidR="00C33F49" w:rsidRDefault="00F7257D">
            <w:pPr>
              <w:pStyle w:val="--7"/>
              <w:rPr>
                <w:color w:val="000000" w:themeColor="text1"/>
              </w:rPr>
            </w:pPr>
            <w:r>
              <w:rPr>
                <w:rFonts w:hint="eastAsia"/>
                <w:color w:val="000000" w:themeColor="text1"/>
              </w:rPr>
              <w:t>日</w:t>
            </w:r>
            <w:r>
              <w:rPr>
                <w:rFonts w:hint="eastAsia"/>
                <w:color w:val="000000" w:themeColor="text1"/>
              </w:rPr>
              <w:t xml:space="preserve">    </w:t>
            </w:r>
            <w:r>
              <w:rPr>
                <w:rFonts w:hint="eastAsia"/>
                <w:color w:val="000000" w:themeColor="text1"/>
              </w:rPr>
              <w:t>期</w:t>
            </w:r>
          </w:p>
        </w:tc>
        <w:tc>
          <w:tcPr>
            <w:tcW w:w="2259" w:type="dxa"/>
          </w:tcPr>
          <w:p w:rsidR="00C33F49" w:rsidRDefault="00F7257D">
            <w:pPr>
              <w:pStyle w:val="--7"/>
              <w:rPr>
                <w:i/>
                <w:color w:val="000000" w:themeColor="text1"/>
              </w:rPr>
            </w:pPr>
            <w:r>
              <w:rPr>
                <w:color w:val="000000" w:themeColor="text1"/>
              </w:rPr>
              <w:t>2019-09-</w:t>
            </w:r>
            <w:r w:rsidR="00252D55">
              <w:rPr>
                <w:color w:val="000000" w:themeColor="text1"/>
              </w:rPr>
              <w:t>20</w:t>
            </w:r>
          </w:p>
        </w:tc>
      </w:tr>
    </w:tbl>
    <w:p w:rsidR="00C33F49" w:rsidRDefault="00C33F49">
      <w:pPr>
        <w:pStyle w:val="--7"/>
        <w:spacing w:after="156"/>
        <w:rPr>
          <w:color w:val="000000" w:themeColor="text1"/>
        </w:rPr>
      </w:pPr>
    </w:p>
    <w:p w:rsidR="00C33F49" w:rsidRDefault="00C33F49">
      <w:pPr>
        <w:pStyle w:val="--7"/>
        <w:spacing w:after="156"/>
        <w:rPr>
          <w:i/>
          <w:color w:val="000000" w:themeColor="text1"/>
        </w:rPr>
      </w:pPr>
    </w:p>
    <w:p w:rsidR="00C33F49" w:rsidRDefault="00C33F49">
      <w:pPr>
        <w:pStyle w:val="--7"/>
        <w:spacing w:after="156"/>
        <w:rPr>
          <w:i/>
          <w:color w:val="000000" w:themeColor="text1"/>
        </w:rPr>
      </w:pPr>
    </w:p>
    <w:p w:rsidR="00C33F49" w:rsidRDefault="00C33F49">
      <w:pPr>
        <w:pStyle w:val="--7"/>
        <w:spacing w:after="156"/>
        <w:rPr>
          <w:color w:val="000000" w:themeColor="text1"/>
        </w:rPr>
      </w:pPr>
    </w:p>
    <w:p w:rsidR="00C33F49" w:rsidRDefault="00C33F49">
      <w:pPr>
        <w:pStyle w:val="--7"/>
        <w:spacing w:after="156"/>
        <w:rPr>
          <w:color w:val="000000" w:themeColor="text1"/>
        </w:rPr>
      </w:pPr>
    </w:p>
    <w:tbl>
      <w:tblPr>
        <w:tblStyle w:val="affb"/>
        <w:tblW w:w="8474"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74"/>
      </w:tblGrid>
      <w:tr w:rsidR="00C33F49">
        <w:tc>
          <w:tcPr>
            <w:tcW w:w="8474" w:type="dxa"/>
          </w:tcPr>
          <w:p w:rsidR="00C33F49" w:rsidRDefault="00F7257D">
            <w:pPr>
              <w:pStyle w:val="--00"/>
              <w:framePr w:wrap="around"/>
              <w:rPr>
                <w:color w:val="000000" w:themeColor="text1"/>
              </w:rPr>
            </w:pPr>
            <w:r>
              <w:rPr>
                <w:color w:val="000000" w:themeColor="text1"/>
              </w:rPr>
              <w:fldChar w:fldCharType="begin"/>
            </w:r>
            <w:r>
              <w:rPr>
                <w:color w:val="000000" w:themeColor="text1"/>
              </w:rPr>
              <w:instrText xml:space="preserve"> TITLE   \* MERGEFORMAT </w:instrText>
            </w:r>
            <w:r>
              <w:rPr>
                <w:color w:val="000000" w:themeColor="text1"/>
              </w:rPr>
              <w:fldChar w:fldCharType="separate"/>
            </w:r>
            <w:r>
              <w:rPr>
                <w:rFonts w:hint="eastAsia"/>
                <w:color w:val="000000" w:themeColor="text1"/>
              </w:rPr>
              <w:t>南通农商行金贝</w:t>
            </w:r>
          </w:p>
          <w:p w:rsidR="00C33F49" w:rsidRDefault="00F7257D">
            <w:pPr>
              <w:pStyle w:val="--00"/>
              <w:framePr w:wrap="around"/>
              <w:rPr>
                <w:color w:val="000000" w:themeColor="text1"/>
              </w:rPr>
            </w:pPr>
            <w:r>
              <w:rPr>
                <w:rFonts w:hint="eastAsia"/>
                <w:color w:val="000000" w:themeColor="text1"/>
              </w:rPr>
              <w:t>Android</w:t>
            </w:r>
            <w:r>
              <w:rPr>
                <w:rFonts w:hint="eastAsia"/>
                <w:color w:val="000000" w:themeColor="text1"/>
              </w:rPr>
              <w:t>客户端安全</w:t>
            </w:r>
            <w:r>
              <w:rPr>
                <w:color w:val="000000" w:themeColor="text1"/>
              </w:rPr>
              <w:t>测试报告</w:t>
            </w:r>
            <w:r>
              <w:rPr>
                <w:color w:val="000000" w:themeColor="text1"/>
              </w:rPr>
              <w:fldChar w:fldCharType="end"/>
            </w:r>
          </w:p>
        </w:tc>
      </w:tr>
    </w:tbl>
    <w:p w:rsidR="00C33F49" w:rsidRDefault="00C33F49">
      <w:pPr>
        <w:pStyle w:val="--7"/>
        <w:spacing w:after="156"/>
        <w:rPr>
          <w:color w:val="000000" w:themeColor="text1"/>
        </w:rPr>
      </w:pPr>
    </w:p>
    <w:p w:rsidR="00C33F49" w:rsidRDefault="00C33F49">
      <w:pPr>
        <w:pStyle w:val="--7"/>
        <w:spacing w:after="156"/>
        <w:rPr>
          <w:color w:val="000000" w:themeColor="text1"/>
        </w:rPr>
      </w:pPr>
    </w:p>
    <w:p w:rsidR="00C33F49" w:rsidRDefault="00C33F49">
      <w:pPr>
        <w:pStyle w:val="--7"/>
        <w:spacing w:after="156"/>
        <w:rPr>
          <w:color w:val="000000" w:themeColor="text1"/>
        </w:rPr>
      </w:pPr>
    </w:p>
    <w:p w:rsidR="00C33F49" w:rsidRDefault="00C33F49">
      <w:pPr>
        <w:pStyle w:val="--7"/>
        <w:spacing w:after="156"/>
        <w:rPr>
          <w:color w:val="000000" w:themeColor="text1"/>
        </w:rPr>
      </w:pPr>
    </w:p>
    <w:p w:rsidR="00C33F49" w:rsidRDefault="00C33F49">
      <w:pPr>
        <w:pStyle w:val="--7"/>
        <w:spacing w:after="156"/>
        <w:rPr>
          <w:color w:val="000000" w:themeColor="text1"/>
        </w:rPr>
      </w:pPr>
    </w:p>
    <w:p w:rsidR="00C33F49" w:rsidRDefault="00C33F49">
      <w:pPr>
        <w:pStyle w:val="--7"/>
        <w:spacing w:after="156"/>
        <w:rPr>
          <w:color w:val="000000" w:themeColor="text1"/>
        </w:rPr>
      </w:pPr>
    </w:p>
    <w:p w:rsidR="00C33F49" w:rsidRDefault="00C33F49">
      <w:pPr>
        <w:pStyle w:val="--7"/>
        <w:spacing w:after="156"/>
        <w:jc w:val="right"/>
        <w:rPr>
          <w:color w:val="000000" w:themeColor="text1"/>
        </w:rPr>
      </w:pPr>
    </w:p>
    <w:tbl>
      <w:tblPr>
        <w:tblStyle w:val="affb"/>
        <w:tblW w:w="8474" w:type="dxa"/>
        <w:jc w:val="right"/>
        <w:tblBorders>
          <w:left w:val="none" w:sz="0" w:space="0" w:color="auto"/>
          <w:bottom w:val="single" w:sz="1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74"/>
      </w:tblGrid>
      <w:tr w:rsidR="00C33F49">
        <w:trPr>
          <w:jc w:val="right"/>
        </w:trPr>
        <w:tc>
          <w:tcPr>
            <w:tcW w:w="8474" w:type="dxa"/>
          </w:tcPr>
          <w:p w:rsidR="00C33F49" w:rsidRDefault="00F7257D">
            <w:pPr>
              <w:pStyle w:val="--7"/>
              <w:spacing w:after="156"/>
              <w:jc w:val="right"/>
              <w:rPr>
                <w:b/>
                <w:color w:val="000000" w:themeColor="text1"/>
              </w:rPr>
            </w:pPr>
            <w:r>
              <w:rPr>
                <w:b/>
                <w:color w:val="000000" w:themeColor="text1"/>
              </w:rPr>
              <w:t>©</w:t>
            </w:r>
            <w:r>
              <w:rPr>
                <w:rFonts w:hint="eastAsia"/>
                <w:b/>
                <w:color w:val="000000" w:themeColor="text1"/>
              </w:rPr>
              <w:t xml:space="preserve"> </w:t>
            </w:r>
            <w:r>
              <w:rPr>
                <w:b/>
                <w:color w:val="000000" w:themeColor="text1"/>
              </w:rPr>
              <w:fldChar w:fldCharType="begin"/>
            </w:r>
            <w:r>
              <w:rPr>
                <w:b/>
                <w:color w:val="000000" w:themeColor="text1"/>
              </w:rPr>
              <w:instrText xml:space="preserve"> DATE  \@ "yyyy"  \* MERGEFORMAT </w:instrText>
            </w:r>
            <w:r>
              <w:rPr>
                <w:b/>
                <w:color w:val="000000" w:themeColor="text1"/>
              </w:rPr>
              <w:fldChar w:fldCharType="separate"/>
            </w:r>
            <w:r w:rsidR="005C658C">
              <w:rPr>
                <w:b/>
                <w:noProof/>
                <w:color w:val="000000" w:themeColor="text1"/>
              </w:rPr>
              <w:t>2019</w:t>
            </w:r>
            <w:r>
              <w:rPr>
                <w:b/>
                <w:color w:val="000000" w:themeColor="text1"/>
              </w:rPr>
              <w:fldChar w:fldCharType="end"/>
            </w:r>
            <w:r>
              <w:rPr>
                <w:rFonts w:hint="eastAsia"/>
                <w:b/>
                <w:color w:val="000000" w:themeColor="text1"/>
              </w:rPr>
              <w:t>安恒信息</w:t>
            </w:r>
          </w:p>
        </w:tc>
      </w:tr>
      <w:tr w:rsidR="00C33F49">
        <w:trPr>
          <w:jc w:val="right"/>
        </w:trPr>
        <w:tc>
          <w:tcPr>
            <w:tcW w:w="8474" w:type="dxa"/>
          </w:tcPr>
          <w:p w:rsidR="00C33F49" w:rsidRDefault="00F7257D">
            <w:pPr>
              <w:pStyle w:val="--7"/>
              <w:spacing w:after="156"/>
              <w:jc w:val="right"/>
              <w:rPr>
                <w:b/>
                <w:color w:val="000000" w:themeColor="text1"/>
              </w:rPr>
            </w:pPr>
            <w:r>
              <w:rPr>
                <w:rFonts w:hint="eastAsia"/>
                <w:b/>
                <w:color w:val="000000" w:themeColor="text1"/>
              </w:rPr>
              <w:t>版权所有，未经授权，严禁复制、编辑和传播！</w:t>
            </w:r>
          </w:p>
        </w:tc>
      </w:tr>
    </w:tbl>
    <w:p w:rsidR="00C33F49" w:rsidRDefault="00C33F49">
      <w:pPr>
        <w:pStyle w:val="--7"/>
        <w:spacing w:after="156"/>
        <w:rPr>
          <w:color w:val="000000" w:themeColor="text1"/>
        </w:rPr>
      </w:pPr>
    </w:p>
    <w:p w:rsidR="00C33F49" w:rsidRDefault="00F7257D">
      <w:pPr>
        <w:pStyle w:val="--7"/>
        <w:numPr>
          <w:ilvl w:val="0"/>
          <w:numId w:val="16"/>
        </w:numPr>
        <w:spacing w:after="120"/>
        <w:rPr>
          <w:b/>
          <w:color w:val="000000" w:themeColor="text1"/>
        </w:rPr>
      </w:pPr>
      <w:r>
        <w:rPr>
          <w:rFonts w:hint="eastAsia"/>
          <w:b/>
          <w:color w:val="000000" w:themeColor="text1"/>
        </w:rPr>
        <w:lastRenderedPageBreak/>
        <w:t>版权声明</w:t>
      </w:r>
    </w:p>
    <w:p w:rsidR="00C33F49" w:rsidRDefault="00F7257D">
      <w:pPr>
        <w:pStyle w:val="--7"/>
        <w:ind w:firstLineChars="200" w:firstLine="420"/>
        <w:rPr>
          <w:color w:val="000000" w:themeColor="text1"/>
        </w:rPr>
      </w:pPr>
      <w:r>
        <w:rPr>
          <w:rFonts w:hint="eastAsia"/>
          <w:color w:val="000000" w:themeColor="text1"/>
        </w:rPr>
        <w:t>本文中的所有信息均为南通农商行内部信息，务请妥善保管，未经南通农商行及安恒信息明确作出的书面许可，不得为任何目的、以任何形式或手段（包括电子、机械、复印、录音或其他形式）对本文档的任何部分进行复制、存储、引入检索系统或者传播。</w:t>
      </w:r>
    </w:p>
    <w:p w:rsidR="00C33F49" w:rsidRDefault="00F7257D">
      <w:pPr>
        <w:pStyle w:val="--7"/>
        <w:numPr>
          <w:ilvl w:val="0"/>
          <w:numId w:val="16"/>
        </w:numPr>
        <w:rPr>
          <w:b/>
          <w:color w:val="000000" w:themeColor="text1"/>
        </w:rPr>
      </w:pPr>
      <w:r>
        <w:rPr>
          <w:rFonts w:hint="eastAsia"/>
          <w:b/>
          <w:color w:val="000000" w:themeColor="text1"/>
        </w:rPr>
        <w:t>版本变更记录</w:t>
      </w:r>
    </w:p>
    <w:p w:rsidR="00C33F49" w:rsidRDefault="00C33F49">
      <w:pPr>
        <w:pStyle w:val="--7"/>
        <w:rPr>
          <w:color w:val="000000" w:themeColor="text1"/>
        </w:rPr>
      </w:pPr>
    </w:p>
    <w:tbl>
      <w:tblPr>
        <w:tblW w:w="794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1108"/>
        <w:gridCol w:w="1605"/>
        <w:gridCol w:w="1815"/>
        <w:gridCol w:w="1476"/>
        <w:gridCol w:w="1937"/>
      </w:tblGrid>
      <w:tr w:rsidR="00C33F49">
        <w:trPr>
          <w:jc w:val="center"/>
        </w:trPr>
        <w:tc>
          <w:tcPr>
            <w:tcW w:w="1108" w:type="dxa"/>
            <w:shd w:val="clear" w:color="auto" w:fill="D9D9D9"/>
          </w:tcPr>
          <w:p w:rsidR="00C33F49" w:rsidRDefault="00F7257D">
            <w:pPr>
              <w:pStyle w:val="--7"/>
              <w:jc w:val="center"/>
              <w:rPr>
                <w:rFonts w:ascii="宋体" w:hAnsi="宋体"/>
                <w:b/>
                <w:color w:val="000000" w:themeColor="text1"/>
                <w:lang w:val="en-GB"/>
              </w:rPr>
            </w:pPr>
            <w:bookmarkStart w:id="0" w:name="TRevisionNumber"/>
            <w:r>
              <w:rPr>
                <w:rFonts w:ascii="宋体" w:hAnsi="宋体" w:hint="eastAsia"/>
                <w:b/>
                <w:color w:val="000000" w:themeColor="text1"/>
                <w:lang w:val="en-GB"/>
              </w:rPr>
              <w:t>版本号</w:t>
            </w:r>
            <w:bookmarkEnd w:id="0"/>
          </w:p>
        </w:tc>
        <w:tc>
          <w:tcPr>
            <w:tcW w:w="1605" w:type="dxa"/>
            <w:shd w:val="clear" w:color="auto" w:fill="D9D9D9"/>
          </w:tcPr>
          <w:p w:rsidR="00C33F49" w:rsidRDefault="00F7257D">
            <w:pPr>
              <w:pStyle w:val="--7"/>
              <w:jc w:val="center"/>
              <w:rPr>
                <w:rFonts w:ascii="宋体" w:hAnsi="宋体"/>
                <w:b/>
                <w:color w:val="000000" w:themeColor="text1"/>
                <w:lang w:val="en-GB"/>
              </w:rPr>
            </w:pPr>
            <w:r>
              <w:rPr>
                <w:rFonts w:ascii="宋体" w:hAnsi="宋体" w:hint="eastAsia"/>
                <w:b/>
                <w:color w:val="000000" w:themeColor="text1"/>
                <w:lang w:val="en-GB"/>
              </w:rPr>
              <w:t>拟制／修改日期</w:t>
            </w:r>
          </w:p>
        </w:tc>
        <w:tc>
          <w:tcPr>
            <w:tcW w:w="1815" w:type="dxa"/>
            <w:shd w:val="clear" w:color="auto" w:fill="D9D9D9"/>
          </w:tcPr>
          <w:p w:rsidR="00C33F49" w:rsidRDefault="00F7257D">
            <w:pPr>
              <w:pStyle w:val="--7"/>
              <w:jc w:val="center"/>
              <w:rPr>
                <w:rFonts w:ascii="宋体" w:hAnsi="宋体"/>
                <w:b/>
                <w:color w:val="000000" w:themeColor="text1"/>
                <w:lang w:val="en-GB"/>
              </w:rPr>
            </w:pPr>
            <w:r>
              <w:rPr>
                <w:rFonts w:ascii="宋体" w:hAnsi="宋体" w:hint="eastAsia"/>
                <w:b/>
                <w:color w:val="000000" w:themeColor="text1"/>
                <w:lang w:val="en-GB"/>
              </w:rPr>
              <w:t>拟制／修改人</w:t>
            </w:r>
          </w:p>
        </w:tc>
        <w:tc>
          <w:tcPr>
            <w:tcW w:w="1476" w:type="dxa"/>
            <w:shd w:val="clear" w:color="auto" w:fill="D9D9D9"/>
          </w:tcPr>
          <w:p w:rsidR="00C33F49" w:rsidRDefault="00F7257D">
            <w:pPr>
              <w:pStyle w:val="--7"/>
              <w:jc w:val="center"/>
              <w:rPr>
                <w:rFonts w:ascii="宋体" w:hAnsi="宋体"/>
                <w:b/>
                <w:color w:val="000000" w:themeColor="text1"/>
                <w:lang w:val="en-GB"/>
              </w:rPr>
            </w:pPr>
            <w:r>
              <w:rPr>
                <w:rFonts w:ascii="宋体" w:hAnsi="宋体" w:hint="eastAsia"/>
                <w:b/>
                <w:color w:val="000000" w:themeColor="text1"/>
                <w:lang w:val="en-GB"/>
              </w:rPr>
              <w:t>修改记录</w:t>
            </w:r>
          </w:p>
        </w:tc>
        <w:tc>
          <w:tcPr>
            <w:tcW w:w="1937" w:type="dxa"/>
            <w:shd w:val="clear" w:color="auto" w:fill="D9D9D9"/>
          </w:tcPr>
          <w:p w:rsidR="00C33F49" w:rsidRDefault="00F7257D">
            <w:pPr>
              <w:pStyle w:val="--7"/>
              <w:jc w:val="center"/>
              <w:rPr>
                <w:rFonts w:ascii="宋体" w:hAnsi="宋体"/>
                <w:b/>
                <w:color w:val="000000" w:themeColor="text1"/>
                <w:lang w:val="en-GB"/>
              </w:rPr>
            </w:pPr>
            <w:r>
              <w:rPr>
                <w:rFonts w:ascii="宋体" w:hAnsi="宋体" w:hint="eastAsia"/>
                <w:b/>
                <w:color w:val="000000" w:themeColor="text1"/>
                <w:lang w:val="en-GB"/>
              </w:rPr>
              <w:t>批准人</w:t>
            </w:r>
          </w:p>
        </w:tc>
      </w:tr>
      <w:tr w:rsidR="00C33F49">
        <w:trPr>
          <w:jc w:val="center"/>
        </w:trPr>
        <w:tc>
          <w:tcPr>
            <w:tcW w:w="1108" w:type="dxa"/>
          </w:tcPr>
          <w:p w:rsidR="00C33F49" w:rsidRDefault="00F7257D">
            <w:pPr>
              <w:pStyle w:val="--7"/>
              <w:jc w:val="center"/>
              <w:rPr>
                <w:rFonts w:ascii="宋体" w:hAnsi="宋体"/>
                <w:color w:val="000000" w:themeColor="text1"/>
                <w:lang w:val="en-GB"/>
              </w:rPr>
            </w:pPr>
            <w:r>
              <w:rPr>
                <w:rFonts w:ascii="宋体" w:hAnsi="宋体" w:hint="eastAsia"/>
                <w:color w:val="000000" w:themeColor="text1"/>
                <w:lang w:val="en-GB"/>
              </w:rPr>
              <w:t>1.0</w:t>
            </w:r>
          </w:p>
        </w:tc>
        <w:tc>
          <w:tcPr>
            <w:tcW w:w="1605" w:type="dxa"/>
          </w:tcPr>
          <w:p w:rsidR="00C33F49" w:rsidRDefault="00F7257D">
            <w:pPr>
              <w:pStyle w:val="--7"/>
              <w:jc w:val="center"/>
              <w:rPr>
                <w:rFonts w:ascii="宋体" w:hAnsi="宋体"/>
                <w:color w:val="000000" w:themeColor="text1"/>
                <w:lang w:val="en-GB"/>
              </w:rPr>
            </w:pPr>
            <w:r>
              <w:rPr>
                <w:rFonts w:ascii="宋体" w:hAnsi="宋体"/>
                <w:color w:val="000000" w:themeColor="text1"/>
                <w:lang w:val="en-GB"/>
              </w:rPr>
              <w:t>2019</w:t>
            </w:r>
            <w:r>
              <w:rPr>
                <w:rFonts w:ascii="宋体" w:hAnsi="宋体" w:hint="eastAsia"/>
                <w:color w:val="000000" w:themeColor="text1"/>
                <w:lang w:val="en-GB"/>
              </w:rPr>
              <w:t>-</w:t>
            </w:r>
            <w:r>
              <w:rPr>
                <w:rFonts w:ascii="宋体" w:hAnsi="宋体"/>
                <w:color w:val="000000" w:themeColor="text1"/>
                <w:lang w:val="en-GB"/>
              </w:rPr>
              <w:t>9-20</w:t>
            </w:r>
          </w:p>
        </w:tc>
        <w:tc>
          <w:tcPr>
            <w:tcW w:w="1815" w:type="dxa"/>
          </w:tcPr>
          <w:p w:rsidR="00C33F49" w:rsidRDefault="00F7257D">
            <w:pPr>
              <w:pStyle w:val="--7"/>
              <w:jc w:val="center"/>
              <w:rPr>
                <w:rFonts w:ascii="宋体" w:hAnsi="宋体"/>
                <w:color w:val="000000" w:themeColor="text1"/>
                <w:lang w:val="en-GB"/>
              </w:rPr>
            </w:pPr>
            <w:r>
              <w:rPr>
                <w:rFonts w:ascii="宋体" w:hAnsi="宋体" w:hint="eastAsia"/>
                <w:color w:val="000000" w:themeColor="text1"/>
                <w:lang w:val="en-GB"/>
              </w:rPr>
              <w:t>孙赟</w:t>
            </w:r>
          </w:p>
        </w:tc>
        <w:tc>
          <w:tcPr>
            <w:tcW w:w="1476" w:type="dxa"/>
          </w:tcPr>
          <w:p w:rsidR="00C33F49" w:rsidRDefault="00F7257D">
            <w:pPr>
              <w:pStyle w:val="--7"/>
              <w:jc w:val="center"/>
              <w:rPr>
                <w:rFonts w:ascii="宋体" w:hAnsi="宋体"/>
                <w:color w:val="000000" w:themeColor="text1"/>
                <w:lang w:val="en-GB"/>
              </w:rPr>
            </w:pPr>
            <w:r>
              <w:rPr>
                <w:rFonts w:ascii="宋体" w:hAnsi="宋体" w:hint="eastAsia"/>
                <w:color w:val="000000" w:themeColor="text1"/>
                <w:lang w:val="en-GB"/>
              </w:rPr>
              <w:t>创建文档</w:t>
            </w:r>
          </w:p>
        </w:tc>
        <w:tc>
          <w:tcPr>
            <w:tcW w:w="1937" w:type="dxa"/>
          </w:tcPr>
          <w:p w:rsidR="00C33F49" w:rsidRDefault="00F7257D">
            <w:pPr>
              <w:pStyle w:val="--7"/>
              <w:jc w:val="center"/>
              <w:rPr>
                <w:rFonts w:ascii="宋体" w:hAnsi="宋体"/>
                <w:color w:val="000000" w:themeColor="text1"/>
                <w:lang w:val="en-GB"/>
              </w:rPr>
            </w:pPr>
            <w:r>
              <w:rPr>
                <w:rFonts w:ascii="宋体" w:hAnsi="宋体" w:hint="eastAsia"/>
                <w:color w:val="000000" w:themeColor="text1"/>
                <w:lang w:val="en-GB"/>
              </w:rPr>
              <w:t>吕翌澍</w:t>
            </w:r>
          </w:p>
        </w:tc>
      </w:tr>
    </w:tbl>
    <w:p w:rsidR="00C33F49" w:rsidRDefault="00C33F49">
      <w:pPr>
        <w:pStyle w:val="--7"/>
        <w:rPr>
          <w:color w:val="000000" w:themeColor="text1"/>
        </w:rPr>
      </w:pPr>
    </w:p>
    <w:p w:rsidR="00C33F49" w:rsidRDefault="00C33F49">
      <w:pPr>
        <w:pStyle w:val="--7"/>
        <w:spacing w:after="156"/>
        <w:rPr>
          <w:b/>
          <w:color w:val="000000" w:themeColor="text1"/>
        </w:rPr>
      </w:pPr>
      <w:bookmarkStart w:id="1" w:name="_Toc129250112"/>
    </w:p>
    <w:p w:rsidR="00C33F49" w:rsidRDefault="00C33F49">
      <w:pPr>
        <w:pStyle w:val="--7"/>
        <w:spacing w:after="156"/>
        <w:rPr>
          <w:color w:val="000000" w:themeColor="text1"/>
        </w:rPr>
      </w:pPr>
    </w:p>
    <w:p w:rsidR="00C33F49" w:rsidRDefault="00C33F49">
      <w:pPr>
        <w:pStyle w:val="--7"/>
        <w:spacing w:after="156"/>
        <w:rPr>
          <w:color w:val="000000" w:themeColor="text1"/>
        </w:rPr>
      </w:pPr>
    </w:p>
    <w:p w:rsidR="00C33F49" w:rsidRDefault="00C33F49">
      <w:pPr>
        <w:pStyle w:val="--7"/>
        <w:spacing w:after="156"/>
        <w:rPr>
          <w:color w:val="000000" w:themeColor="text1"/>
        </w:rPr>
      </w:pPr>
    </w:p>
    <w:p w:rsidR="00C33F49" w:rsidRDefault="00C33F49">
      <w:pPr>
        <w:pStyle w:val="--7"/>
        <w:spacing w:after="156"/>
        <w:rPr>
          <w:color w:val="000000" w:themeColor="text1"/>
        </w:rPr>
      </w:pPr>
    </w:p>
    <w:p w:rsidR="00C33F49" w:rsidRDefault="00C33F49">
      <w:pPr>
        <w:pStyle w:val="--7"/>
        <w:spacing w:after="156"/>
        <w:rPr>
          <w:color w:val="000000" w:themeColor="text1"/>
        </w:rPr>
      </w:pPr>
    </w:p>
    <w:p w:rsidR="00C33F49" w:rsidRDefault="00C33F49">
      <w:pPr>
        <w:pStyle w:val="--7"/>
        <w:spacing w:after="156"/>
        <w:rPr>
          <w:color w:val="000000" w:themeColor="text1"/>
        </w:rPr>
      </w:pPr>
    </w:p>
    <w:p w:rsidR="00C33F49" w:rsidRDefault="00C33F49">
      <w:pPr>
        <w:pStyle w:val="--7"/>
        <w:spacing w:after="156"/>
        <w:rPr>
          <w:color w:val="000000" w:themeColor="text1"/>
        </w:rPr>
      </w:pPr>
    </w:p>
    <w:p w:rsidR="00C33F49" w:rsidRDefault="00C33F49">
      <w:pPr>
        <w:pStyle w:val="--7"/>
        <w:spacing w:after="156"/>
        <w:rPr>
          <w:color w:val="000000" w:themeColor="text1"/>
        </w:rPr>
      </w:pPr>
    </w:p>
    <w:p w:rsidR="00C33F49" w:rsidRDefault="00C33F49">
      <w:pPr>
        <w:pStyle w:val="--7"/>
        <w:spacing w:after="156"/>
        <w:rPr>
          <w:color w:val="000000" w:themeColor="text1"/>
        </w:rPr>
        <w:sectPr w:rsidR="00C33F49">
          <w:headerReference w:type="even" r:id="rId10"/>
          <w:headerReference w:type="default" r:id="rId11"/>
          <w:footerReference w:type="even" r:id="rId12"/>
          <w:footerReference w:type="default" r:id="rId13"/>
          <w:headerReference w:type="first" r:id="rId14"/>
          <w:footerReference w:type="first" r:id="rId15"/>
          <w:pgSz w:w="11906" w:h="16838"/>
          <w:pgMar w:top="2098" w:right="1701" w:bottom="1191" w:left="1701" w:header="1418" w:footer="851" w:gutter="0"/>
          <w:cols w:space="425"/>
          <w:docGrid w:type="lines" w:linePitch="312"/>
        </w:sectPr>
      </w:pPr>
      <w:bookmarkStart w:id="2" w:name="_Toc130115380"/>
      <w:bookmarkStart w:id="3" w:name="_Toc130113086"/>
      <w:bookmarkStart w:id="4" w:name="_Toc130113630"/>
    </w:p>
    <w:tbl>
      <w:tblPr>
        <w:tblW w:w="8504" w:type="dxa"/>
        <w:tblBorders>
          <w:insideH w:val="single" w:sz="48" w:space="0" w:color="auto"/>
        </w:tblBorders>
        <w:tblLayout w:type="fixed"/>
        <w:tblCellMar>
          <w:left w:w="0" w:type="dxa"/>
        </w:tblCellMar>
        <w:tblLook w:val="04A0" w:firstRow="1" w:lastRow="0" w:firstColumn="1" w:lastColumn="0" w:noHBand="0" w:noVBand="1"/>
      </w:tblPr>
      <w:tblGrid>
        <w:gridCol w:w="8504"/>
      </w:tblGrid>
      <w:tr w:rsidR="00C33F49">
        <w:trPr>
          <w:trHeight w:val="426"/>
        </w:trPr>
        <w:tc>
          <w:tcPr>
            <w:tcW w:w="8504" w:type="dxa"/>
          </w:tcPr>
          <w:p w:rsidR="00C33F49" w:rsidRDefault="00F7257D">
            <w:pPr>
              <w:pStyle w:val="--fa"/>
              <w:rPr>
                <w:rStyle w:val="afff9"/>
                <w:color w:val="000000" w:themeColor="text1"/>
              </w:rPr>
            </w:pPr>
            <w:bookmarkStart w:id="5" w:name="_Toc130783309"/>
            <w:r>
              <w:rPr>
                <w:rStyle w:val="afff9"/>
                <w:rFonts w:hint="eastAsia"/>
                <w:color w:val="000000" w:themeColor="text1"/>
              </w:rPr>
              <w:lastRenderedPageBreak/>
              <w:t>目录</w:t>
            </w:r>
            <w:bookmarkEnd w:id="5"/>
          </w:p>
        </w:tc>
      </w:tr>
      <w:tr w:rsidR="00C33F49">
        <w:trPr>
          <w:trHeight w:val="1545"/>
        </w:trPr>
        <w:tc>
          <w:tcPr>
            <w:tcW w:w="8504" w:type="dxa"/>
          </w:tcPr>
          <w:p w:rsidR="00F319B8" w:rsidRDefault="00F7257D">
            <w:pPr>
              <w:pStyle w:val="TOC1"/>
              <w:tabs>
                <w:tab w:val="left" w:pos="1050"/>
                <w:tab w:val="right" w:leader="dot" w:pos="8494"/>
              </w:tabs>
              <w:ind w:firstLine="400"/>
              <w:rPr>
                <w:rFonts w:asciiTheme="minorHAnsi" w:eastAsiaTheme="minorEastAsia" w:hAnsiTheme="minorHAnsi" w:cstheme="minorBidi"/>
                <w:b w:val="0"/>
                <w:bCs w:val="0"/>
                <w:caps w:val="0"/>
                <w:noProof/>
                <w:sz w:val="21"/>
                <w:szCs w:val="22"/>
              </w:rPr>
            </w:pPr>
            <w:r>
              <w:rPr>
                <w:b w:val="0"/>
                <w:bCs w:val="0"/>
                <w:caps w:val="0"/>
                <w:color w:val="000000" w:themeColor="text1"/>
              </w:rPr>
              <w:fldChar w:fldCharType="begin"/>
            </w:r>
            <w:r>
              <w:rPr>
                <w:b w:val="0"/>
                <w:bCs w:val="0"/>
                <w:caps w:val="0"/>
                <w:color w:val="000000" w:themeColor="text1"/>
              </w:rPr>
              <w:instrText xml:space="preserve"> TOC \o "2-3" \h \z \t "</w:instrText>
            </w:r>
            <w:r>
              <w:rPr>
                <w:b w:val="0"/>
                <w:bCs w:val="0"/>
                <w:caps w:val="0"/>
                <w:color w:val="000000" w:themeColor="text1"/>
              </w:rPr>
              <w:instrText>标题</w:instrText>
            </w:r>
            <w:r>
              <w:rPr>
                <w:b w:val="0"/>
                <w:bCs w:val="0"/>
                <w:caps w:val="0"/>
                <w:color w:val="000000" w:themeColor="text1"/>
              </w:rPr>
              <w:instrText xml:space="preserve"> 1,1,</w:instrText>
            </w:r>
            <w:r>
              <w:rPr>
                <w:b w:val="0"/>
                <w:bCs w:val="0"/>
                <w:caps w:val="0"/>
                <w:color w:val="000000" w:themeColor="text1"/>
              </w:rPr>
              <w:instrText>标题</w:instrText>
            </w:r>
            <w:r>
              <w:rPr>
                <w:b w:val="0"/>
                <w:bCs w:val="0"/>
                <w:caps w:val="0"/>
                <w:color w:val="000000" w:themeColor="text1"/>
              </w:rPr>
              <w:instrText>,1,</w:instrText>
            </w:r>
            <w:r>
              <w:rPr>
                <w:b w:val="0"/>
                <w:bCs w:val="0"/>
                <w:caps w:val="0"/>
                <w:color w:val="000000" w:themeColor="text1"/>
              </w:rPr>
              <w:instrText>附录</w:instrText>
            </w:r>
            <w:r>
              <w:rPr>
                <w:b w:val="0"/>
                <w:bCs w:val="0"/>
                <w:caps w:val="0"/>
                <w:color w:val="000000" w:themeColor="text1"/>
              </w:rPr>
              <w:instrText>1,1,</w:instrText>
            </w:r>
            <w:r>
              <w:rPr>
                <w:b w:val="0"/>
                <w:bCs w:val="0"/>
                <w:caps w:val="0"/>
                <w:color w:val="000000" w:themeColor="text1"/>
              </w:rPr>
              <w:instrText>安恒信息</w:instrText>
            </w:r>
            <w:r>
              <w:rPr>
                <w:b w:val="0"/>
                <w:bCs w:val="0"/>
                <w:caps w:val="0"/>
                <w:color w:val="000000" w:themeColor="text1"/>
              </w:rPr>
              <w:instrText>--</w:instrText>
            </w:r>
            <w:r>
              <w:rPr>
                <w:b w:val="0"/>
                <w:bCs w:val="0"/>
                <w:caps w:val="0"/>
                <w:color w:val="000000" w:themeColor="text1"/>
              </w:rPr>
              <w:instrText>附录</w:instrText>
            </w:r>
            <w:r>
              <w:rPr>
                <w:b w:val="0"/>
                <w:bCs w:val="0"/>
                <w:caps w:val="0"/>
                <w:color w:val="000000" w:themeColor="text1"/>
              </w:rPr>
              <w:instrText>1,1,</w:instrText>
            </w:r>
            <w:r>
              <w:rPr>
                <w:b w:val="0"/>
                <w:bCs w:val="0"/>
                <w:caps w:val="0"/>
                <w:color w:val="000000" w:themeColor="text1"/>
              </w:rPr>
              <w:instrText>安恒信息</w:instrText>
            </w:r>
            <w:r>
              <w:rPr>
                <w:b w:val="0"/>
                <w:bCs w:val="0"/>
                <w:caps w:val="0"/>
                <w:color w:val="000000" w:themeColor="text1"/>
              </w:rPr>
              <w:instrText>--</w:instrText>
            </w:r>
            <w:r>
              <w:rPr>
                <w:b w:val="0"/>
                <w:bCs w:val="0"/>
                <w:caps w:val="0"/>
                <w:color w:val="000000" w:themeColor="text1"/>
              </w:rPr>
              <w:instrText>标题</w:instrText>
            </w:r>
            <w:r>
              <w:rPr>
                <w:b w:val="0"/>
                <w:bCs w:val="0"/>
                <w:caps w:val="0"/>
                <w:color w:val="000000" w:themeColor="text1"/>
              </w:rPr>
              <w:instrText xml:space="preserve"> 1,1" </w:instrText>
            </w:r>
            <w:r>
              <w:rPr>
                <w:b w:val="0"/>
                <w:bCs w:val="0"/>
                <w:caps w:val="0"/>
                <w:color w:val="000000" w:themeColor="text1"/>
              </w:rPr>
              <w:fldChar w:fldCharType="separate"/>
            </w:r>
            <w:hyperlink w:anchor="_Toc19885656" w:history="1">
              <w:r w:rsidR="00F319B8" w:rsidRPr="00247DCA">
                <w:rPr>
                  <w:rStyle w:val="afff6"/>
                  <w:noProof/>
                </w:rPr>
                <w:t>一</w:t>
              </w:r>
              <w:r w:rsidR="00F319B8" w:rsidRPr="00247DCA">
                <w:rPr>
                  <w:rStyle w:val="afff6"/>
                  <w:noProof/>
                </w:rPr>
                <w:t>.</w:t>
              </w:r>
              <w:r w:rsidR="00F319B8">
                <w:rPr>
                  <w:rFonts w:asciiTheme="minorHAnsi" w:eastAsiaTheme="minorEastAsia" w:hAnsiTheme="minorHAnsi" w:cstheme="minorBidi"/>
                  <w:b w:val="0"/>
                  <w:bCs w:val="0"/>
                  <w:caps w:val="0"/>
                  <w:noProof/>
                  <w:sz w:val="21"/>
                  <w:szCs w:val="22"/>
                </w:rPr>
                <w:tab/>
              </w:r>
              <w:r w:rsidR="00F319B8" w:rsidRPr="00247DCA">
                <w:rPr>
                  <w:rStyle w:val="afff6"/>
                  <w:noProof/>
                </w:rPr>
                <w:t>概述</w:t>
              </w:r>
              <w:r w:rsidR="00F319B8">
                <w:rPr>
                  <w:noProof/>
                  <w:webHidden/>
                </w:rPr>
                <w:tab/>
              </w:r>
              <w:r w:rsidR="00F319B8">
                <w:rPr>
                  <w:noProof/>
                  <w:webHidden/>
                </w:rPr>
                <w:fldChar w:fldCharType="begin"/>
              </w:r>
              <w:r w:rsidR="00F319B8">
                <w:rPr>
                  <w:noProof/>
                  <w:webHidden/>
                </w:rPr>
                <w:instrText xml:space="preserve"> PAGEREF _Toc19885656 \h </w:instrText>
              </w:r>
              <w:r w:rsidR="00F319B8">
                <w:rPr>
                  <w:noProof/>
                  <w:webHidden/>
                </w:rPr>
              </w:r>
              <w:r w:rsidR="00F319B8">
                <w:rPr>
                  <w:noProof/>
                  <w:webHidden/>
                </w:rPr>
                <w:fldChar w:fldCharType="separate"/>
              </w:r>
              <w:r w:rsidR="00F319B8">
                <w:rPr>
                  <w:noProof/>
                  <w:webHidden/>
                </w:rPr>
                <w:t>1</w:t>
              </w:r>
              <w:r w:rsidR="00F319B8">
                <w:rPr>
                  <w:noProof/>
                  <w:webHidden/>
                </w:rPr>
                <w:fldChar w:fldCharType="end"/>
              </w:r>
            </w:hyperlink>
          </w:p>
          <w:p w:rsidR="00F319B8" w:rsidRDefault="00F319B8">
            <w:pPr>
              <w:pStyle w:val="TOC2"/>
              <w:tabs>
                <w:tab w:val="left" w:pos="1260"/>
                <w:tab w:val="right" w:leader="dot" w:pos="8494"/>
              </w:tabs>
              <w:ind w:firstLine="400"/>
              <w:rPr>
                <w:rFonts w:asciiTheme="minorHAnsi" w:eastAsiaTheme="minorEastAsia" w:hAnsiTheme="minorHAnsi" w:cstheme="minorBidi"/>
                <w:smallCaps w:val="0"/>
                <w:noProof/>
                <w:sz w:val="21"/>
                <w:szCs w:val="22"/>
              </w:rPr>
            </w:pPr>
            <w:hyperlink w:anchor="_Toc19885657" w:history="1">
              <w:r w:rsidRPr="00247DCA">
                <w:rPr>
                  <w:rStyle w:val="afff6"/>
                  <w:noProof/>
                </w:rPr>
                <w:t>1.1</w:t>
              </w:r>
              <w:r>
                <w:rPr>
                  <w:rFonts w:asciiTheme="minorHAnsi" w:eastAsiaTheme="minorEastAsia" w:hAnsiTheme="minorHAnsi" w:cstheme="minorBidi"/>
                  <w:smallCaps w:val="0"/>
                  <w:noProof/>
                  <w:sz w:val="21"/>
                  <w:szCs w:val="22"/>
                </w:rPr>
                <w:tab/>
              </w:r>
              <w:r w:rsidRPr="00247DCA">
                <w:rPr>
                  <w:rStyle w:val="afff6"/>
                  <w:noProof/>
                </w:rPr>
                <w:t>项目目标</w:t>
              </w:r>
              <w:r>
                <w:rPr>
                  <w:noProof/>
                  <w:webHidden/>
                </w:rPr>
                <w:tab/>
              </w:r>
              <w:r>
                <w:rPr>
                  <w:noProof/>
                  <w:webHidden/>
                </w:rPr>
                <w:fldChar w:fldCharType="begin"/>
              </w:r>
              <w:r>
                <w:rPr>
                  <w:noProof/>
                  <w:webHidden/>
                </w:rPr>
                <w:instrText xml:space="preserve"> PAGEREF _Toc19885657 \h </w:instrText>
              </w:r>
              <w:r>
                <w:rPr>
                  <w:noProof/>
                  <w:webHidden/>
                </w:rPr>
              </w:r>
              <w:r>
                <w:rPr>
                  <w:noProof/>
                  <w:webHidden/>
                </w:rPr>
                <w:fldChar w:fldCharType="separate"/>
              </w:r>
              <w:r>
                <w:rPr>
                  <w:noProof/>
                  <w:webHidden/>
                </w:rPr>
                <w:t>1</w:t>
              </w:r>
              <w:r>
                <w:rPr>
                  <w:noProof/>
                  <w:webHidden/>
                </w:rPr>
                <w:fldChar w:fldCharType="end"/>
              </w:r>
            </w:hyperlink>
          </w:p>
          <w:p w:rsidR="00F319B8" w:rsidRDefault="00F319B8">
            <w:pPr>
              <w:pStyle w:val="TOC1"/>
              <w:tabs>
                <w:tab w:val="left" w:pos="1050"/>
                <w:tab w:val="right" w:leader="dot" w:pos="8494"/>
              </w:tabs>
              <w:ind w:firstLine="402"/>
              <w:rPr>
                <w:rFonts w:asciiTheme="minorHAnsi" w:eastAsiaTheme="minorEastAsia" w:hAnsiTheme="minorHAnsi" w:cstheme="minorBidi"/>
                <w:b w:val="0"/>
                <w:bCs w:val="0"/>
                <w:caps w:val="0"/>
                <w:noProof/>
                <w:sz w:val="21"/>
                <w:szCs w:val="22"/>
              </w:rPr>
            </w:pPr>
            <w:hyperlink w:anchor="_Toc19885658" w:history="1">
              <w:r w:rsidRPr="00247DCA">
                <w:rPr>
                  <w:rStyle w:val="afff6"/>
                  <w:noProof/>
                </w:rPr>
                <w:t>二</w:t>
              </w:r>
              <w:r w:rsidRPr="00247DCA">
                <w:rPr>
                  <w:rStyle w:val="afff6"/>
                  <w:noProof/>
                </w:rPr>
                <w:t>.</w:t>
              </w:r>
              <w:r>
                <w:rPr>
                  <w:rFonts w:asciiTheme="minorHAnsi" w:eastAsiaTheme="minorEastAsia" w:hAnsiTheme="minorHAnsi" w:cstheme="minorBidi"/>
                  <w:b w:val="0"/>
                  <w:bCs w:val="0"/>
                  <w:caps w:val="0"/>
                  <w:noProof/>
                  <w:sz w:val="21"/>
                  <w:szCs w:val="22"/>
                </w:rPr>
                <w:tab/>
              </w:r>
              <w:r w:rsidRPr="00247DCA">
                <w:rPr>
                  <w:rStyle w:val="afff6"/>
                  <w:noProof/>
                </w:rPr>
                <w:t>测试结论</w:t>
              </w:r>
              <w:r>
                <w:rPr>
                  <w:noProof/>
                  <w:webHidden/>
                </w:rPr>
                <w:tab/>
              </w:r>
              <w:r>
                <w:rPr>
                  <w:noProof/>
                  <w:webHidden/>
                </w:rPr>
                <w:fldChar w:fldCharType="begin"/>
              </w:r>
              <w:r>
                <w:rPr>
                  <w:noProof/>
                  <w:webHidden/>
                </w:rPr>
                <w:instrText xml:space="preserve"> PAGEREF _Toc19885658 \h </w:instrText>
              </w:r>
              <w:r>
                <w:rPr>
                  <w:noProof/>
                  <w:webHidden/>
                </w:rPr>
              </w:r>
              <w:r>
                <w:rPr>
                  <w:noProof/>
                  <w:webHidden/>
                </w:rPr>
                <w:fldChar w:fldCharType="separate"/>
              </w:r>
              <w:r>
                <w:rPr>
                  <w:noProof/>
                  <w:webHidden/>
                </w:rPr>
                <w:t>2</w:t>
              </w:r>
              <w:r>
                <w:rPr>
                  <w:noProof/>
                  <w:webHidden/>
                </w:rPr>
                <w:fldChar w:fldCharType="end"/>
              </w:r>
            </w:hyperlink>
          </w:p>
          <w:p w:rsidR="00F319B8" w:rsidRDefault="00F319B8">
            <w:pPr>
              <w:pStyle w:val="TOC1"/>
              <w:tabs>
                <w:tab w:val="left" w:pos="1050"/>
                <w:tab w:val="right" w:leader="dot" w:pos="8494"/>
              </w:tabs>
              <w:ind w:firstLine="402"/>
              <w:rPr>
                <w:rFonts w:asciiTheme="minorHAnsi" w:eastAsiaTheme="minorEastAsia" w:hAnsiTheme="minorHAnsi" w:cstheme="minorBidi"/>
                <w:b w:val="0"/>
                <w:bCs w:val="0"/>
                <w:caps w:val="0"/>
                <w:noProof/>
                <w:sz w:val="21"/>
                <w:szCs w:val="22"/>
              </w:rPr>
            </w:pPr>
            <w:hyperlink w:anchor="_Toc19885659" w:history="1">
              <w:r w:rsidRPr="00247DCA">
                <w:rPr>
                  <w:rStyle w:val="afff6"/>
                  <w:noProof/>
                </w:rPr>
                <w:t>三</w:t>
              </w:r>
              <w:r w:rsidRPr="00247DCA">
                <w:rPr>
                  <w:rStyle w:val="afff6"/>
                  <w:noProof/>
                </w:rPr>
                <w:t>.</w:t>
              </w:r>
              <w:r>
                <w:rPr>
                  <w:rFonts w:asciiTheme="minorHAnsi" w:eastAsiaTheme="minorEastAsia" w:hAnsiTheme="minorHAnsi" w:cstheme="minorBidi"/>
                  <w:b w:val="0"/>
                  <w:bCs w:val="0"/>
                  <w:caps w:val="0"/>
                  <w:noProof/>
                  <w:sz w:val="21"/>
                  <w:szCs w:val="22"/>
                </w:rPr>
                <w:tab/>
              </w:r>
              <w:r w:rsidRPr="00247DCA">
                <w:rPr>
                  <w:rStyle w:val="afff6"/>
                  <w:noProof/>
                </w:rPr>
                <w:t>测试综述</w:t>
              </w:r>
              <w:r>
                <w:rPr>
                  <w:noProof/>
                  <w:webHidden/>
                </w:rPr>
                <w:tab/>
              </w:r>
              <w:r>
                <w:rPr>
                  <w:noProof/>
                  <w:webHidden/>
                </w:rPr>
                <w:fldChar w:fldCharType="begin"/>
              </w:r>
              <w:r>
                <w:rPr>
                  <w:noProof/>
                  <w:webHidden/>
                </w:rPr>
                <w:instrText xml:space="preserve"> PAGEREF _Toc19885659 \h </w:instrText>
              </w:r>
              <w:r>
                <w:rPr>
                  <w:noProof/>
                  <w:webHidden/>
                </w:rPr>
              </w:r>
              <w:r>
                <w:rPr>
                  <w:noProof/>
                  <w:webHidden/>
                </w:rPr>
                <w:fldChar w:fldCharType="separate"/>
              </w:r>
              <w:r>
                <w:rPr>
                  <w:noProof/>
                  <w:webHidden/>
                </w:rPr>
                <w:t>5</w:t>
              </w:r>
              <w:r>
                <w:rPr>
                  <w:noProof/>
                  <w:webHidden/>
                </w:rPr>
                <w:fldChar w:fldCharType="end"/>
              </w:r>
            </w:hyperlink>
          </w:p>
          <w:p w:rsidR="00F319B8" w:rsidRDefault="00F319B8">
            <w:pPr>
              <w:pStyle w:val="TOC2"/>
              <w:tabs>
                <w:tab w:val="left" w:pos="1260"/>
                <w:tab w:val="right" w:leader="dot" w:pos="8494"/>
              </w:tabs>
              <w:ind w:firstLine="400"/>
              <w:rPr>
                <w:rFonts w:asciiTheme="minorHAnsi" w:eastAsiaTheme="minorEastAsia" w:hAnsiTheme="minorHAnsi" w:cstheme="minorBidi"/>
                <w:smallCaps w:val="0"/>
                <w:noProof/>
                <w:sz w:val="21"/>
                <w:szCs w:val="22"/>
              </w:rPr>
            </w:pPr>
            <w:hyperlink w:anchor="_Toc19885660" w:history="1">
              <w:r w:rsidRPr="00247DCA">
                <w:rPr>
                  <w:rStyle w:val="afff6"/>
                  <w:noProof/>
                </w:rPr>
                <w:t>3.1</w:t>
              </w:r>
              <w:r>
                <w:rPr>
                  <w:rFonts w:asciiTheme="minorHAnsi" w:eastAsiaTheme="minorEastAsia" w:hAnsiTheme="minorHAnsi" w:cstheme="minorBidi"/>
                  <w:smallCaps w:val="0"/>
                  <w:noProof/>
                  <w:sz w:val="21"/>
                  <w:szCs w:val="22"/>
                </w:rPr>
                <w:tab/>
              </w:r>
              <w:r w:rsidRPr="00247DCA">
                <w:rPr>
                  <w:rStyle w:val="afff6"/>
                  <w:noProof/>
                </w:rPr>
                <w:t>测试对象</w:t>
              </w:r>
              <w:r>
                <w:rPr>
                  <w:noProof/>
                  <w:webHidden/>
                </w:rPr>
                <w:tab/>
              </w:r>
              <w:r>
                <w:rPr>
                  <w:noProof/>
                  <w:webHidden/>
                </w:rPr>
                <w:fldChar w:fldCharType="begin"/>
              </w:r>
              <w:r>
                <w:rPr>
                  <w:noProof/>
                  <w:webHidden/>
                </w:rPr>
                <w:instrText xml:space="preserve"> PAGEREF _Toc19885660 \h </w:instrText>
              </w:r>
              <w:r>
                <w:rPr>
                  <w:noProof/>
                  <w:webHidden/>
                </w:rPr>
              </w:r>
              <w:r>
                <w:rPr>
                  <w:noProof/>
                  <w:webHidden/>
                </w:rPr>
                <w:fldChar w:fldCharType="separate"/>
              </w:r>
              <w:r>
                <w:rPr>
                  <w:noProof/>
                  <w:webHidden/>
                </w:rPr>
                <w:t>5</w:t>
              </w:r>
              <w:r>
                <w:rPr>
                  <w:noProof/>
                  <w:webHidden/>
                </w:rPr>
                <w:fldChar w:fldCharType="end"/>
              </w:r>
            </w:hyperlink>
          </w:p>
          <w:p w:rsidR="00F319B8" w:rsidRDefault="00F319B8">
            <w:pPr>
              <w:pStyle w:val="TOC2"/>
              <w:tabs>
                <w:tab w:val="left" w:pos="1260"/>
                <w:tab w:val="right" w:leader="dot" w:pos="8494"/>
              </w:tabs>
              <w:ind w:firstLine="400"/>
              <w:rPr>
                <w:rFonts w:asciiTheme="minorHAnsi" w:eastAsiaTheme="minorEastAsia" w:hAnsiTheme="minorHAnsi" w:cstheme="minorBidi"/>
                <w:smallCaps w:val="0"/>
                <w:noProof/>
                <w:sz w:val="21"/>
                <w:szCs w:val="22"/>
              </w:rPr>
            </w:pPr>
            <w:hyperlink w:anchor="_Toc19885661" w:history="1">
              <w:r w:rsidRPr="00247DCA">
                <w:rPr>
                  <w:rStyle w:val="afff6"/>
                  <w:noProof/>
                </w:rPr>
                <w:t>3.2</w:t>
              </w:r>
              <w:r>
                <w:rPr>
                  <w:rFonts w:asciiTheme="minorHAnsi" w:eastAsiaTheme="minorEastAsia" w:hAnsiTheme="minorHAnsi" w:cstheme="minorBidi"/>
                  <w:smallCaps w:val="0"/>
                  <w:noProof/>
                  <w:sz w:val="21"/>
                  <w:szCs w:val="22"/>
                </w:rPr>
                <w:tab/>
              </w:r>
              <w:r w:rsidRPr="00247DCA">
                <w:rPr>
                  <w:rStyle w:val="afff6"/>
                  <w:noProof/>
                </w:rPr>
                <w:t>测试人员</w:t>
              </w:r>
              <w:r>
                <w:rPr>
                  <w:noProof/>
                  <w:webHidden/>
                </w:rPr>
                <w:tab/>
              </w:r>
              <w:r>
                <w:rPr>
                  <w:noProof/>
                  <w:webHidden/>
                </w:rPr>
                <w:fldChar w:fldCharType="begin"/>
              </w:r>
              <w:r>
                <w:rPr>
                  <w:noProof/>
                  <w:webHidden/>
                </w:rPr>
                <w:instrText xml:space="preserve"> PAGEREF _Toc19885661 \h </w:instrText>
              </w:r>
              <w:r>
                <w:rPr>
                  <w:noProof/>
                  <w:webHidden/>
                </w:rPr>
              </w:r>
              <w:r>
                <w:rPr>
                  <w:noProof/>
                  <w:webHidden/>
                </w:rPr>
                <w:fldChar w:fldCharType="separate"/>
              </w:r>
              <w:r>
                <w:rPr>
                  <w:noProof/>
                  <w:webHidden/>
                </w:rPr>
                <w:t>5</w:t>
              </w:r>
              <w:r>
                <w:rPr>
                  <w:noProof/>
                  <w:webHidden/>
                </w:rPr>
                <w:fldChar w:fldCharType="end"/>
              </w:r>
            </w:hyperlink>
          </w:p>
          <w:p w:rsidR="00F319B8" w:rsidRDefault="00F319B8">
            <w:pPr>
              <w:pStyle w:val="TOC2"/>
              <w:tabs>
                <w:tab w:val="left" w:pos="1260"/>
                <w:tab w:val="right" w:leader="dot" w:pos="8494"/>
              </w:tabs>
              <w:ind w:firstLine="400"/>
              <w:rPr>
                <w:rFonts w:asciiTheme="minorHAnsi" w:eastAsiaTheme="minorEastAsia" w:hAnsiTheme="minorHAnsi" w:cstheme="minorBidi"/>
                <w:smallCaps w:val="0"/>
                <w:noProof/>
                <w:sz w:val="21"/>
                <w:szCs w:val="22"/>
              </w:rPr>
            </w:pPr>
            <w:hyperlink w:anchor="_Toc19885662" w:history="1">
              <w:r w:rsidRPr="00247DCA">
                <w:rPr>
                  <w:rStyle w:val="afff6"/>
                  <w:noProof/>
                </w:rPr>
                <w:t>3.3</w:t>
              </w:r>
              <w:r>
                <w:rPr>
                  <w:rFonts w:asciiTheme="minorHAnsi" w:eastAsiaTheme="minorEastAsia" w:hAnsiTheme="minorHAnsi" w:cstheme="minorBidi"/>
                  <w:smallCaps w:val="0"/>
                  <w:noProof/>
                  <w:sz w:val="21"/>
                  <w:szCs w:val="22"/>
                </w:rPr>
                <w:tab/>
              </w:r>
              <w:r w:rsidRPr="00247DCA">
                <w:rPr>
                  <w:rStyle w:val="afff6"/>
                  <w:noProof/>
                </w:rPr>
                <w:t>风险定级依据</w:t>
              </w:r>
              <w:r>
                <w:rPr>
                  <w:noProof/>
                  <w:webHidden/>
                </w:rPr>
                <w:tab/>
              </w:r>
              <w:r>
                <w:rPr>
                  <w:noProof/>
                  <w:webHidden/>
                </w:rPr>
                <w:fldChar w:fldCharType="begin"/>
              </w:r>
              <w:r>
                <w:rPr>
                  <w:noProof/>
                  <w:webHidden/>
                </w:rPr>
                <w:instrText xml:space="preserve"> PAGEREF _Toc19885662 \h </w:instrText>
              </w:r>
              <w:r>
                <w:rPr>
                  <w:noProof/>
                  <w:webHidden/>
                </w:rPr>
              </w:r>
              <w:r>
                <w:rPr>
                  <w:noProof/>
                  <w:webHidden/>
                </w:rPr>
                <w:fldChar w:fldCharType="separate"/>
              </w:r>
              <w:r>
                <w:rPr>
                  <w:noProof/>
                  <w:webHidden/>
                </w:rPr>
                <w:t>5</w:t>
              </w:r>
              <w:r>
                <w:rPr>
                  <w:noProof/>
                  <w:webHidden/>
                </w:rPr>
                <w:fldChar w:fldCharType="end"/>
              </w:r>
            </w:hyperlink>
          </w:p>
          <w:p w:rsidR="00F319B8" w:rsidRDefault="00F319B8">
            <w:pPr>
              <w:pStyle w:val="TOC1"/>
              <w:tabs>
                <w:tab w:val="left" w:pos="1050"/>
                <w:tab w:val="right" w:leader="dot" w:pos="8494"/>
              </w:tabs>
              <w:ind w:firstLine="402"/>
              <w:rPr>
                <w:rFonts w:asciiTheme="minorHAnsi" w:eastAsiaTheme="minorEastAsia" w:hAnsiTheme="minorHAnsi" w:cstheme="minorBidi"/>
                <w:b w:val="0"/>
                <w:bCs w:val="0"/>
                <w:caps w:val="0"/>
                <w:noProof/>
                <w:sz w:val="21"/>
                <w:szCs w:val="22"/>
              </w:rPr>
            </w:pPr>
            <w:hyperlink w:anchor="_Toc19885663" w:history="1">
              <w:r w:rsidRPr="00247DCA">
                <w:rPr>
                  <w:rStyle w:val="afff6"/>
                  <w:noProof/>
                </w:rPr>
                <w:t>四</w:t>
              </w:r>
              <w:r w:rsidRPr="00247DCA">
                <w:rPr>
                  <w:rStyle w:val="afff6"/>
                  <w:noProof/>
                </w:rPr>
                <w:t>.</w:t>
              </w:r>
              <w:r>
                <w:rPr>
                  <w:rFonts w:asciiTheme="minorHAnsi" w:eastAsiaTheme="minorEastAsia" w:hAnsiTheme="minorHAnsi" w:cstheme="minorBidi"/>
                  <w:b w:val="0"/>
                  <w:bCs w:val="0"/>
                  <w:caps w:val="0"/>
                  <w:noProof/>
                  <w:sz w:val="21"/>
                  <w:szCs w:val="22"/>
                </w:rPr>
                <w:tab/>
              </w:r>
              <w:r w:rsidRPr="00247DCA">
                <w:rPr>
                  <w:rStyle w:val="afff6"/>
                  <w:noProof/>
                </w:rPr>
                <w:t>测试结果</w:t>
              </w:r>
              <w:r>
                <w:rPr>
                  <w:noProof/>
                  <w:webHidden/>
                </w:rPr>
                <w:tab/>
              </w:r>
              <w:r>
                <w:rPr>
                  <w:noProof/>
                  <w:webHidden/>
                </w:rPr>
                <w:fldChar w:fldCharType="begin"/>
              </w:r>
              <w:r>
                <w:rPr>
                  <w:noProof/>
                  <w:webHidden/>
                </w:rPr>
                <w:instrText xml:space="preserve"> PAGEREF _Toc19885663 \h </w:instrText>
              </w:r>
              <w:r>
                <w:rPr>
                  <w:noProof/>
                  <w:webHidden/>
                </w:rPr>
              </w:r>
              <w:r>
                <w:rPr>
                  <w:noProof/>
                  <w:webHidden/>
                </w:rPr>
                <w:fldChar w:fldCharType="separate"/>
              </w:r>
              <w:r>
                <w:rPr>
                  <w:noProof/>
                  <w:webHidden/>
                </w:rPr>
                <w:t>6</w:t>
              </w:r>
              <w:r>
                <w:rPr>
                  <w:noProof/>
                  <w:webHidden/>
                </w:rPr>
                <w:fldChar w:fldCharType="end"/>
              </w:r>
            </w:hyperlink>
          </w:p>
          <w:p w:rsidR="00F319B8" w:rsidRDefault="00F319B8">
            <w:pPr>
              <w:pStyle w:val="TOC2"/>
              <w:tabs>
                <w:tab w:val="left" w:pos="1260"/>
                <w:tab w:val="right" w:leader="dot" w:pos="8494"/>
              </w:tabs>
              <w:ind w:firstLine="400"/>
              <w:rPr>
                <w:rFonts w:asciiTheme="minorHAnsi" w:eastAsiaTheme="minorEastAsia" w:hAnsiTheme="minorHAnsi" w:cstheme="minorBidi"/>
                <w:smallCaps w:val="0"/>
                <w:noProof/>
                <w:sz w:val="21"/>
                <w:szCs w:val="22"/>
              </w:rPr>
            </w:pPr>
            <w:hyperlink w:anchor="_Toc19885664" w:history="1">
              <w:r w:rsidRPr="00247DCA">
                <w:rPr>
                  <w:rStyle w:val="afff6"/>
                  <w:noProof/>
                </w:rPr>
                <w:t>4.1</w:t>
              </w:r>
              <w:r>
                <w:rPr>
                  <w:rFonts w:asciiTheme="minorHAnsi" w:eastAsiaTheme="minorEastAsia" w:hAnsiTheme="minorHAnsi" w:cstheme="minorBidi"/>
                  <w:smallCaps w:val="0"/>
                  <w:noProof/>
                  <w:sz w:val="21"/>
                  <w:szCs w:val="22"/>
                </w:rPr>
                <w:tab/>
              </w:r>
              <w:r w:rsidRPr="00247DCA">
                <w:rPr>
                  <w:rStyle w:val="afff6"/>
                  <w:noProof/>
                </w:rPr>
                <w:t>客户端静态安全</w:t>
              </w:r>
              <w:r>
                <w:rPr>
                  <w:noProof/>
                  <w:webHidden/>
                </w:rPr>
                <w:tab/>
              </w:r>
              <w:r>
                <w:rPr>
                  <w:noProof/>
                  <w:webHidden/>
                </w:rPr>
                <w:fldChar w:fldCharType="begin"/>
              </w:r>
              <w:r>
                <w:rPr>
                  <w:noProof/>
                  <w:webHidden/>
                </w:rPr>
                <w:instrText xml:space="preserve"> PAGEREF _Toc19885664 \h </w:instrText>
              </w:r>
              <w:r>
                <w:rPr>
                  <w:noProof/>
                  <w:webHidden/>
                </w:rPr>
              </w:r>
              <w:r>
                <w:rPr>
                  <w:noProof/>
                  <w:webHidden/>
                </w:rPr>
                <w:fldChar w:fldCharType="separate"/>
              </w:r>
              <w:r>
                <w:rPr>
                  <w:noProof/>
                  <w:webHidden/>
                </w:rPr>
                <w:t>6</w:t>
              </w:r>
              <w:r>
                <w:rPr>
                  <w:noProof/>
                  <w:webHidden/>
                </w:rPr>
                <w:fldChar w:fldCharType="end"/>
              </w:r>
            </w:hyperlink>
          </w:p>
          <w:p w:rsidR="00F319B8" w:rsidRDefault="00F319B8">
            <w:pPr>
              <w:pStyle w:val="TOC3"/>
              <w:tabs>
                <w:tab w:val="left" w:pos="1680"/>
                <w:tab w:val="right" w:leader="dot" w:pos="8494"/>
              </w:tabs>
              <w:ind w:firstLine="400"/>
              <w:rPr>
                <w:rFonts w:asciiTheme="minorHAnsi" w:eastAsiaTheme="minorEastAsia" w:hAnsiTheme="minorHAnsi" w:cstheme="minorBidi"/>
                <w:iCs w:val="0"/>
                <w:noProof/>
                <w:sz w:val="21"/>
                <w:szCs w:val="22"/>
              </w:rPr>
            </w:pPr>
            <w:hyperlink w:anchor="_Toc19885665" w:history="1">
              <w:r w:rsidRPr="00247DCA">
                <w:rPr>
                  <w:rStyle w:val="afff6"/>
                  <w:noProof/>
                </w:rPr>
                <w:t>4.1.1</w:t>
              </w:r>
              <w:r>
                <w:rPr>
                  <w:rFonts w:asciiTheme="minorHAnsi" w:eastAsiaTheme="minorEastAsia" w:hAnsiTheme="minorHAnsi" w:cstheme="minorBidi"/>
                  <w:iCs w:val="0"/>
                  <w:noProof/>
                  <w:sz w:val="21"/>
                  <w:szCs w:val="22"/>
                </w:rPr>
                <w:tab/>
              </w:r>
              <w:r w:rsidRPr="00247DCA">
                <w:rPr>
                  <w:rStyle w:val="afff6"/>
                  <w:noProof/>
                </w:rPr>
                <w:t>安全包签名</w:t>
              </w:r>
              <w:r>
                <w:rPr>
                  <w:noProof/>
                  <w:webHidden/>
                </w:rPr>
                <w:tab/>
              </w:r>
              <w:r>
                <w:rPr>
                  <w:noProof/>
                  <w:webHidden/>
                </w:rPr>
                <w:fldChar w:fldCharType="begin"/>
              </w:r>
              <w:r>
                <w:rPr>
                  <w:noProof/>
                  <w:webHidden/>
                </w:rPr>
                <w:instrText xml:space="preserve"> PAGEREF _Toc19885665 \h </w:instrText>
              </w:r>
              <w:r>
                <w:rPr>
                  <w:noProof/>
                  <w:webHidden/>
                </w:rPr>
              </w:r>
              <w:r>
                <w:rPr>
                  <w:noProof/>
                  <w:webHidden/>
                </w:rPr>
                <w:fldChar w:fldCharType="separate"/>
              </w:r>
              <w:r>
                <w:rPr>
                  <w:noProof/>
                  <w:webHidden/>
                </w:rPr>
                <w:t>6</w:t>
              </w:r>
              <w:r>
                <w:rPr>
                  <w:noProof/>
                  <w:webHidden/>
                </w:rPr>
                <w:fldChar w:fldCharType="end"/>
              </w:r>
            </w:hyperlink>
          </w:p>
          <w:p w:rsidR="00F319B8" w:rsidRDefault="00F319B8">
            <w:pPr>
              <w:pStyle w:val="TOC3"/>
              <w:tabs>
                <w:tab w:val="left" w:pos="1680"/>
                <w:tab w:val="right" w:leader="dot" w:pos="8494"/>
              </w:tabs>
              <w:ind w:firstLine="400"/>
              <w:rPr>
                <w:rFonts w:asciiTheme="minorHAnsi" w:eastAsiaTheme="minorEastAsia" w:hAnsiTheme="minorHAnsi" w:cstheme="minorBidi"/>
                <w:iCs w:val="0"/>
                <w:noProof/>
                <w:sz w:val="21"/>
                <w:szCs w:val="22"/>
              </w:rPr>
            </w:pPr>
            <w:hyperlink w:anchor="_Toc19885666" w:history="1">
              <w:r w:rsidRPr="00247DCA">
                <w:rPr>
                  <w:rStyle w:val="afff6"/>
                  <w:noProof/>
                </w:rPr>
                <w:t>4.1.2</w:t>
              </w:r>
              <w:r>
                <w:rPr>
                  <w:rFonts w:asciiTheme="minorHAnsi" w:eastAsiaTheme="minorEastAsia" w:hAnsiTheme="minorHAnsi" w:cstheme="minorBidi"/>
                  <w:iCs w:val="0"/>
                  <w:noProof/>
                  <w:sz w:val="21"/>
                  <w:szCs w:val="22"/>
                </w:rPr>
                <w:tab/>
              </w:r>
              <w:r w:rsidRPr="00247DCA">
                <w:rPr>
                  <w:rStyle w:val="afff6"/>
                  <w:noProof/>
                </w:rPr>
                <w:t>反编译保护</w:t>
              </w:r>
              <w:r>
                <w:rPr>
                  <w:noProof/>
                  <w:webHidden/>
                </w:rPr>
                <w:tab/>
              </w:r>
              <w:r>
                <w:rPr>
                  <w:noProof/>
                  <w:webHidden/>
                </w:rPr>
                <w:fldChar w:fldCharType="begin"/>
              </w:r>
              <w:r>
                <w:rPr>
                  <w:noProof/>
                  <w:webHidden/>
                </w:rPr>
                <w:instrText xml:space="preserve"> PAGEREF _Toc19885666 \h </w:instrText>
              </w:r>
              <w:r>
                <w:rPr>
                  <w:noProof/>
                  <w:webHidden/>
                </w:rPr>
              </w:r>
              <w:r>
                <w:rPr>
                  <w:noProof/>
                  <w:webHidden/>
                </w:rPr>
                <w:fldChar w:fldCharType="separate"/>
              </w:r>
              <w:r>
                <w:rPr>
                  <w:noProof/>
                  <w:webHidden/>
                </w:rPr>
                <w:t>6</w:t>
              </w:r>
              <w:r>
                <w:rPr>
                  <w:noProof/>
                  <w:webHidden/>
                </w:rPr>
                <w:fldChar w:fldCharType="end"/>
              </w:r>
            </w:hyperlink>
          </w:p>
          <w:p w:rsidR="00F319B8" w:rsidRDefault="00F319B8">
            <w:pPr>
              <w:pStyle w:val="TOC3"/>
              <w:tabs>
                <w:tab w:val="left" w:pos="1680"/>
                <w:tab w:val="right" w:leader="dot" w:pos="8494"/>
              </w:tabs>
              <w:ind w:firstLine="400"/>
              <w:rPr>
                <w:rFonts w:asciiTheme="minorHAnsi" w:eastAsiaTheme="minorEastAsia" w:hAnsiTheme="minorHAnsi" w:cstheme="minorBidi"/>
                <w:iCs w:val="0"/>
                <w:noProof/>
                <w:sz w:val="21"/>
                <w:szCs w:val="22"/>
              </w:rPr>
            </w:pPr>
            <w:hyperlink w:anchor="_Toc19885667" w:history="1">
              <w:r w:rsidRPr="00247DCA">
                <w:rPr>
                  <w:rStyle w:val="afff6"/>
                  <w:noProof/>
                </w:rPr>
                <w:t>4.1.3</w:t>
              </w:r>
              <w:r>
                <w:rPr>
                  <w:rFonts w:asciiTheme="minorHAnsi" w:eastAsiaTheme="minorEastAsia" w:hAnsiTheme="minorHAnsi" w:cstheme="minorBidi"/>
                  <w:iCs w:val="0"/>
                  <w:noProof/>
                  <w:sz w:val="21"/>
                  <w:szCs w:val="22"/>
                </w:rPr>
                <w:tab/>
              </w:r>
              <w:r w:rsidRPr="00247DCA">
                <w:rPr>
                  <w:rStyle w:val="afff6"/>
                  <w:noProof/>
                </w:rPr>
                <w:t>应用完整性校验</w:t>
              </w:r>
              <w:r>
                <w:rPr>
                  <w:noProof/>
                  <w:webHidden/>
                </w:rPr>
                <w:tab/>
              </w:r>
              <w:r>
                <w:rPr>
                  <w:noProof/>
                  <w:webHidden/>
                </w:rPr>
                <w:fldChar w:fldCharType="begin"/>
              </w:r>
              <w:r>
                <w:rPr>
                  <w:noProof/>
                  <w:webHidden/>
                </w:rPr>
                <w:instrText xml:space="preserve"> PAGEREF _Toc19885667 \h </w:instrText>
              </w:r>
              <w:r>
                <w:rPr>
                  <w:noProof/>
                  <w:webHidden/>
                </w:rPr>
              </w:r>
              <w:r>
                <w:rPr>
                  <w:noProof/>
                  <w:webHidden/>
                </w:rPr>
                <w:fldChar w:fldCharType="separate"/>
              </w:r>
              <w:r>
                <w:rPr>
                  <w:noProof/>
                  <w:webHidden/>
                </w:rPr>
                <w:t>8</w:t>
              </w:r>
              <w:r>
                <w:rPr>
                  <w:noProof/>
                  <w:webHidden/>
                </w:rPr>
                <w:fldChar w:fldCharType="end"/>
              </w:r>
            </w:hyperlink>
          </w:p>
          <w:p w:rsidR="00F319B8" w:rsidRDefault="00F319B8">
            <w:pPr>
              <w:pStyle w:val="TOC3"/>
              <w:tabs>
                <w:tab w:val="left" w:pos="1680"/>
                <w:tab w:val="right" w:leader="dot" w:pos="8494"/>
              </w:tabs>
              <w:ind w:firstLine="400"/>
              <w:rPr>
                <w:rFonts w:asciiTheme="minorHAnsi" w:eastAsiaTheme="minorEastAsia" w:hAnsiTheme="minorHAnsi" w:cstheme="minorBidi"/>
                <w:iCs w:val="0"/>
                <w:noProof/>
                <w:sz w:val="21"/>
                <w:szCs w:val="22"/>
              </w:rPr>
            </w:pPr>
            <w:hyperlink w:anchor="_Toc19885668" w:history="1">
              <w:r w:rsidRPr="00247DCA">
                <w:rPr>
                  <w:rStyle w:val="afff6"/>
                  <w:noProof/>
                </w:rPr>
                <w:t>4.1.4</w:t>
              </w:r>
              <w:r>
                <w:rPr>
                  <w:rFonts w:asciiTheme="minorHAnsi" w:eastAsiaTheme="minorEastAsia" w:hAnsiTheme="minorHAnsi" w:cstheme="minorBidi"/>
                  <w:iCs w:val="0"/>
                  <w:noProof/>
                  <w:sz w:val="21"/>
                  <w:szCs w:val="22"/>
                </w:rPr>
                <w:tab/>
              </w:r>
              <w:r w:rsidRPr="00247DCA">
                <w:rPr>
                  <w:rStyle w:val="afff6"/>
                  <w:noProof/>
                </w:rPr>
                <w:t>组件导出安全【中风险】</w:t>
              </w:r>
              <w:r>
                <w:rPr>
                  <w:noProof/>
                  <w:webHidden/>
                </w:rPr>
                <w:tab/>
              </w:r>
              <w:r>
                <w:rPr>
                  <w:noProof/>
                  <w:webHidden/>
                </w:rPr>
                <w:fldChar w:fldCharType="begin"/>
              </w:r>
              <w:r>
                <w:rPr>
                  <w:noProof/>
                  <w:webHidden/>
                </w:rPr>
                <w:instrText xml:space="preserve"> PAGEREF _Toc19885668 \h </w:instrText>
              </w:r>
              <w:r>
                <w:rPr>
                  <w:noProof/>
                  <w:webHidden/>
                </w:rPr>
              </w:r>
              <w:r>
                <w:rPr>
                  <w:noProof/>
                  <w:webHidden/>
                </w:rPr>
                <w:fldChar w:fldCharType="separate"/>
              </w:r>
              <w:r>
                <w:rPr>
                  <w:noProof/>
                  <w:webHidden/>
                </w:rPr>
                <w:t>9</w:t>
              </w:r>
              <w:r>
                <w:rPr>
                  <w:noProof/>
                  <w:webHidden/>
                </w:rPr>
                <w:fldChar w:fldCharType="end"/>
              </w:r>
            </w:hyperlink>
          </w:p>
          <w:p w:rsidR="00F319B8" w:rsidRDefault="00F319B8">
            <w:pPr>
              <w:pStyle w:val="TOC3"/>
              <w:tabs>
                <w:tab w:val="left" w:pos="1470"/>
                <w:tab w:val="right" w:leader="dot" w:pos="8494"/>
              </w:tabs>
              <w:ind w:firstLine="400"/>
              <w:rPr>
                <w:rFonts w:asciiTheme="minorHAnsi" w:eastAsiaTheme="minorEastAsia" w:hAnsiTheme="minorHAnsi" w:cstheme="minorBidi"/>
                <w:iCs w:val="0"/>
                <w:noProof/>
                <w:sz w:val="21"/>
                <w:szCs w:val="22"/>
              </w:rPr>
            </w:pPr>
            <w:hyperlink w:anchor="_Toc19885669" w:history="1">
              <w:r w:rsidRPr="00247DCA">
                <w:rPr>
                  <w:rStyle w:val="afff6"/>
                  <w:noProof/>
                </w:rPr>
                <w:t>4.1.5</w:t>
              </w:r>
              <w:r>
                <w:rPr>
                  <w:rFonts w:asciiTheme="minorHAnsi" w:eastAsiaTheme="minorEastAsia" w:hAnsiTheme="minorHAnsi" w:cstheme="minorBidi"/>
                  <w:iCs w:val="0"/>
                  <w:noProof/>
                  <w:sz w:val="21"/>
                  <w:szCs w:val="22"/>
                </w:rPr>
                <w:tab/>
              </w:r>
              <w:r w:rsidRPr="00247DCA">
                <w:rPr>
                  <w:rStyle w:val="afff6"/>
                  <w:noProof/>
                </w:rPr>
                <w:t>AllowBackup</w:t>
              </w:r>
              <w:r w:rsidRPr="00247DCA">
                <w:rPr>
                  <w:rStyle w:val="afff6"/>
                  <w:noProof/>
                </w:rPr>
                <w:t>备份权限配置安全性【中风险】</w:t>
              </w:r>
              <w:r>
                <w:rPr>
                  <w:noProof/>
                  <w:webHidden/>
                </w:rPr>
                <w:tab/>
              </w:r>
              <w:r>
                <w:rPr>
                  <w:noProof/>
                  <w:webHidden/>
                </w:rPr>
                <w:fldChar w:fldCharType="begin"/>
              </w:r>
              <w:r>
                <w:rPr>
                  <w:noProof/>
                  <w:webHidden/>
                </w:rPr>
                <w:instrText xml:space="preserve"> PAGEREF _Toc19885669 \h </w:instrText>
              </w:r>
              <w:r>
                <w:rPr>
                  <w:noProof/>
                  <w:webHidden/>
                </w:rPr>
              </w:r>
              <w:r>
                <w:rPr>
                  <w:noProof/>
                  <w:webHidden/>
                </w:rPr>
                <w:fldChar w:fldCharType="separate"/>
              </w:r>
              <w:r>
                <w:rPr>
                  <w:noProof/>
                  <w:webHidden/>
                </w:rPr>
                <w:t>9</w:t>
              </w:r>
              <w:r>
                <w:rPr>
                  <w:noProof/>
                  <w:webHidden/>
                </w:rPr>
                <w:fldChar w:fldCharType="end"/>
              </w:r>
            </w:hyperlink>
          </w:p>
          <w:p w:rsidR="00F319B8" w:rsidRDefault="00F319B8">
            <w:pPr>
              <w:pStyle w:val="TOC3"/>
              <w:tabs>
                <w:tab w:val="left" w:pos="1470"/>
                <w:tab w:val="right" w:leader="dot" w:pos="8494"/>
              </w:tabs>
              <w:ind w:firstLine="400"/>
              <w:rPr>
                <w:rFonts w:asciiTheme="minorHAnsi" w:eastAsiaTheme="minorEastAsia" w:hAnsiTheme="minorHAnsi" w:cstheme="minorBidi"/>
                <w:iCs w:val="0"/>
                <w:noProof/>
                <w:sz w:val="21"/>
                <w:szCs w:val="22"/>
              </w:rPr>
            </w:pPr>
            <w:hyperlink w:anchor="_Toc19885670" w:history="1">
              <w:r w:rsidRPr="00247DCA">
                <w:rPr>
                  <w:rStyle w:val="afff6"/>
                  <w:noProof/>
                </w:rPr>
                <w:t>4.1.6</w:t>
              </w:r>
              <w:r>
                <w:rPr>
                  <w:rFonts w:asciiTheme="minorHAnsi" w:eastAsiaTheme="minorEastAsia" w:hAnsiTheme="minorHAnsi" w:cstheme="minorBidi"/>
                  <w:iCs w:val="0"/>
                  <w:noProof/>
                  <w:sz w:val="21"/>
                  <w:szCs w:val="22"/>
                </w:rPr>
                <w:tab/>
              </w:r>
              <w:r w:rsidRPr="00247DCA">
                <w:rPr>
                  <w:rStyle w:val="afff6"/>
                  <w:noProof/>
                </w:rPr>
                <w:t>Debuggable</w:t>
              </w:r>
              <w:r w:rsidRPr="00247DCA">
                <w:rPr>
                  <w:rStyle w:val="afff6"/>
                  <w:rFonts w:ascii="黑体" w:hAnsi="黑体"/>
                  <w:noProof/>
                </w:rPr>
                <w:t>调试权限配置安全性</w:t>
              </w:r>
              <w:r>
                <w:rPr>
                  <w:noProof/>
                  <w:webHidden/>
                </w:rPr>
                <w:tab/>
              </w:r>
              <w:r>
                <w:rPr>
                  <w:noProof/>
                  <w:webHidden/>
                </w:rPr>
                <w:fldChar w:fldCharType="begin"/>
              </w:r>
              <w:r>
                <w:rPr>
                  <w:noProof/>
                  <w:webHidden/>
                </w:rPr>
                <w:instrText xml:space="preserve"> PAGEREF _Toc19885670 \h </w:instrText>
              </w:r>
              <w:r>
                <w:rPr>
                  <w:noProof/>
                  <w:webHidden/>
                </w:rPr>
              </w:r>
              <w:r>
                <w:rPr>
                  <w:noProof/>
                  <w:webHidden/>
                </w:rPr>
                <w:fldChar w:fldCharType="separate"/>
              </w:r>
              <w:r>
                <w:rPr>
                  <w:noProof/>
                  <w:webHidden/>
                </w:rPr>
                <w:t>10</w:t>
              </w:r>
              <w:r>
                <w:rPr>
                  <w:noProof/>
                  <w:webHidden/>
                </w:rPr>
                <w:fldChar w:fldCharType="end"/>
              </w:r>
            </w:hyperlink>
          </w:p>
          <w:p w:rsidR="00F319B8" w:rsidRDefault="00F319B8">
            <w:pPr>
              <w:pStyle w:val="TOC3"/>
              <w:tabs>
                <w:tab w:val="left" w:pos="1470"/>
                <w:tab w:val="right" w:leader="dot" w:pos="8494"/>
              </w:tabs>
              <w:ind w:firstLine="400"/>
              <w:rPr>
                <w:rFonts w:asciiTheme="minorHAnsi" w:eastAsiaTheme="minorEastAsia" w:hAnsiTheme="minorHAnsi" w:cstheme="minorBidi"/>
                <w:iCs w:val="0"/>
                <w:noProof/>
                <w:sz w:val="21"/>
                <w:szCs w:val="22"/>
              </w:rPr>
            </w:pPr>
            <w:hyperlink w:anchor="_Toc19885671" w:history="1">
              <w:r w:rsidRPr="00247DCA">
                <w:rPr>
                  <w:rStyle w:val="afff6"/>
                  <w:noProof/>
                </w:rPr>
                <w:t>4.1.7</w:t>
              </w:r>
              <w:r>
                <w:rPr>
                  <w:rFonts w:asciiTheme="minorHAnsi" w:eastAsiaTheme="minorEastAsia" w:hAnsiTheme="minorHAnsi" w:cstheme="minorBidi"/>
                  <w:iCs w:val="0"/>
                  <w:noProof/>
                  <w:sz w:val="21"/>
                  <w:szCs w:val="22"/>
                </w:rPr>
                <w:tab/>
              </w:r>
              <w:r w:rsidRPr="00247DCA">
                <w:rPr>
                  <w:rStyle w:val="afff6"/>
                  <w:noProof/>
                </w:rPr>
                <w:t>activity</w:t>
              </w:r>
              <w:r w:rsidRPr="00247DCA">
                <w:rPr>
                  <w:rStyle w:val="afff6"/>
                  <w:noProof/>
                </w:rPr>
                <w:t>组件拒绝服务漏洞</w:t>
              </w:r>
              <w:r>
                <w:rPr>
                  <w:noProof/>
                  <w:webHidden/>
                </w:rPr>
                <w:tab/>
              </w:r>
              <w:r>
                <w:rPr>
                  <w:noProof/>
                  <w:webHidden/>
                </w:rPr>
                <w:fldChar w:fldCharType="begin"/>
              </w:r>
              <w:r>
                <w:rPr>
                  <w:noProof/>
                  <w:webHidden/>
                </w:rPr>
                <w:instrText xml:space="preserve"> PAGEREF _Toc19885671 \h </w:instrText>
              </w:r>
              <w:r>
                <w:rPr>
                  <w:noProof/>
                  <w:webHidden/>
                </w:rPr>
              </w:r>
              <w:r>
                <w:rPr>
                  <w:noProof/>
                  <w:webHidden/>
                </w:rPr>
                <w:fldChar w:fldCharType="separate"/>
              </w:r>
              <w:r>
                <w:rPr>
                  <w:noProof/>
                  <w:webHidden/>
                </w:rPr>
                <w:t>11</w:t>
              </w:r>
              <w:r>
                <w:rPr>
                  <w:noProof/>
                  <w:webHidden/>
                </w:rPr>
                <w:fldChar w:fldCharType="end"/>
              </w:r>
            </w:hyperlink>
          </w:p>
          <w:p w:rsidR="00F319B8" w:rsidRDefault="00F319B8">
            <w:pPr>
              <w:pStyle w:val="TOC3"/>
              <w:tabs>
                <w:tab w:val="left" w:pos="1470"/>
                <w:tab w:val="right" w:leader="dot" w:pos="8494"/>
              </w:tabs>
              <w:ind w:firstLine="400"/>
              <w:rPr>
                <w:rFonts w:asciiTheme="minorHAnsi" w:eastAsiaTheme="minorEastAsia" w:hAnsiTheme="minorHAnsi" w:cstheme="minorBidi"/>
                <w:iCs w:val="0"/>
                <w:noProof/>
                <w:sz w:val="21"/>
                <w:szCs w:val="22"/>
              </w:rPr>
            </w:pPr>
            <w:hyperlink w:anchor="_Toc19885672" w:history="1">
              <w:r w:rsidRPr="00247DCA">
                <w:rPr>
                  <w:rStyle w:val="afff6"/>
                  <w:noProof/>
                </w:rPr>
                <w:t>4.1.8</w:t>
              </w:r>
              <w:r>
                <w:rPr>
                  <w:rFonts w:asciiTheme="minorHAnsi" w:eastAsiaTheme="minorEastAsia" w:hAnsiTheme="minorHAnsi" w:cstheme="minorBidi"/>
                  <w:iCs w:val="0"/>
                  <w:noProof/>
                  <w:sz w:val="21"/>
                  <w:szCs w:val="22"/>
                </w:rPr>
                <w:tab/>
              </w:r>
              <w:r w:rsidRPr="00247DCA">
                <w:rPr>
                  <w:rStyle w:val="afff6"/>
                  <w:noProof/>
                </w:rPr>
                <w:t>activity</w:t>
              </w:r>
              <w:r w:rsidRPr="00247DCA">
                <w:rPr>
                  <w:rStyle w:val="afff6"/>
                  <w:noProof/>
                </w:rPr>
                <w:t>界面越权访问漏洞</w:t>
              </w:r>
              <w:r>
                <w:rPr>
                  <w:noProof/>
                  <w:webHidden/>
                </w:rPr>
                <w:tab/>
              </w:r>
              <w:r>
                <w:rPr>
                  <w:noProof/>
                  <w:webHidden/>
                </w:rPr>
                <w:fldChar w:fldCharType="begin"/>
              </w:r>
              <w:r>
                <w:rPr>
                  <w:noProof/>
                  <w:webHidden/>
                </w:rPr>
                <w:instrText xml:space="preserve"> PAGEREF _Toc19885672 \h </w:instrText>
              </w:r>
              <w:r>
                <w:rPr>
                  <w:noProof/>
                  <w:webHidden/>
                </w:rPr>
              </w:r>
              <w:r>
                <w:rPr>
                  <w:noProof/>
                  <w:webHidden/>
                </w:rPr>
                <w:fldChar w:fldCharType="separate"/>
              </w:r>
              <w:r>
                <w:rPr>
                  <w:noProof/>
                  <w:webHidden/>
                </w:rPr>
                <w:t>12</w:t>
              </w:r>
              <w:r>
                <w:rPr>
                  <w:noProof/>
                  <w:webHidden/>
                </w:rPr>
                <w:fldChar w:fldCharType="end"/>
              </w:r>
            </w:hyperlink>
          </w:p>
          <w:p w:rsidR="00F319B8" w:rsidRDefault="00F319B8">
            <w:pPr>
              <w:pStyle w:val="TOC3"/>
              <w:tabs>
                <w:tab w:val="left" w:pos="1470"/>
                <w:tab w:val="right" w:leader="dot" w:pos="8494"/>
              </w:tabs>
              <w:ind w:firstLine="400"/>
              <w:rPr>
                <w:rFonts w:asciiTheme="minorHAnsi" w:eastAsiaTheme="minorEastAsia" w:hAnsiTheme="minorHAnsi" w:cstheme="minorBidi"/>
                <w:iCs w:val="0"/>
                <w:noProof/>
                <w:sz w:val="21"/>
                <w:szCs w:val="22"/>
              </w:rPr>
            </w:pPr>
            <w:hyperlink w:anchor="_Toc19885673" w:history="1">
              <w:r w:rsidRPr="00247DCA">
                <w:rPr>
                  <w:rStyle w:val="afff6"/>
                  <w:noProof/>
                </w:rPr>
                <w:t>4.1.9</w:t>
              </w:r>
              <w:r>
                <w:rPr>
                  <w:rFonts w:asciiTheme="minorHAnsi" w:eastAsiaTheme="minorEastAsia" w:hAnsiTheme="minorHAnsi" w:cstheme="minorBidi"/>
                  <w:iCs w:val="0"/>
                  <w:noProof/>
                  <w:sz w:val="21"/>
                  <w:szCs w:val="22"/>
                </w:rPr>
                <w:tab/>
              </w:r>
              <w:r w:rsidRPr="00247DCA">
                <w:rPr>
                  <w:rStyle w:val="afff6"/>
                  <w:noProof/>
                </w:rPr>
                <w:t>activity</w:t>
              </w:r>
              <w:r w:rsidRPr="00247DCA">
                <w:rPr>
                  <w:rStyle w:val="afff6"/>
                  <w:noProof/>
                </w:rPr>
                <w:t>界面劫持</w:t>
              </w:r>
              <w:r>
                <w:rPr>
                  <w:noProof/>
                  <w:webHidden/>
                </w:rPr>
                <w:tab/>
              </w:r>
              <w:r>
                <w:rPr>
                  <w:noProof/>
                  <w:webHidden/>
                </w:rPr>
                <w:fldChar w:fldCharType="begin"/>
              </w:r>
              <w:r>
                <w:rPr>
                  <w:noProof/>
                  <w:webHidden/>
                </w:rPr>
                <w:instrText xml:space="preserve"> PAGEREF _Toc19885673 \h </w:instrText>
              </w:r>
              <w:r>
                <w:rPr>
                  <w:noProof/>
                  <w:webHidden/>
                </w:rPr>
              </w:r>
              <w:r>
                <w:rPr>
                  <w:noProof/>
                  <w:webHidden/>
                </w:rPr>
                <w:fldChar w:fldCharType="separate"/>
              </w:r>
              <w:r>
                <w:rPr>
                  <w:noProof/>
                  <w:webHidden/>
                </w:rPr>
                <w:t>13</w:t>
              </w:r>
              <w:r>
                <w:rPr>
                  <w:noProof/>
                  <w:webHidden/>
                </w:rPr>
                <w:fldChar w:fldCharType="end"/>
              </w:r>
            </w:hyperlink>
          </w:p>
          <w:p w:rsidR="00F319B8" w:rsidRDefault="00F319B8">
            <w:pPr>
              <w:pStyle w:val="TOC3"/>
              <w:tabs>
                <w:tab w:val="left" w:pos="1680"/>
                <w:tab w:val="right" w:leader="dot" w:pos="8494"/>
              </w:tabs>
              <w:ind w:firstLine="400"/>
              <w:rPr>
                <w:rFonts w:asciiTheme="minorHAnsi" w:eastAsiaTheme="minorEastAsia" w:hAnsiTheme="minorHAnsi" w:cstheme="minorBidi"/>
                <w:iCs w:val="0"/>
                <w:noProof/>
                <w:sz w:val="21"/>
                <w:szCs w:val="22"/>
              </w:rPr>
            </w:pPr>
            <w:hyperlink w:anchor="_Toc19885674" w:history="1">
              <w:r w:rsidRPr="00247DCA">
                <w:rPr>
                  <w:rStyle w:val="afff6"/>
                  <w:noProof/>
                </w:rPr>
                <w:t>4.1.10</w:t>
              </w:r>
              <w:r>
                <w:rPr>
                  <w:rFonts w:asciiTheme="minorHAnsi" w:eastAsiaTheme="minorEastAsia" w:hAnsiTheme="minorHAnsi" w:cstheme="minorBidi"/>
                  <w:iCs w:val="0"/>
                  <w:noProof/>
                  <w:sz w:val="21"/>
                  <w:szCs w:val="22"/>
                </w:rPr>
                <w:tab/>
              </w:r>
              <w:r w:rsidRPr="00247DCA">
                <w:rPr>
                  <w:rStyle w:val="afff6"/>
                  <w:noProof/>
                </w:rPr>
                <w:t>Fragment</w:t>
              </w:r>
              <w:r w:rsidRPr="00247DCA">
                <w:rPr>
                  <w:rStyle w:val="afff6"/>
                  <w:noProof/>
                </w:rPr>
                <w:t>注入</w:t>
              </w:r>
              <w:r>
                <w:rPr>
                  <w:noProof/>
                  <w:webHidden/>
                </w:rPr>
                <w:tab/>
              </w:r>
              <w:r>
                <w:rPr>
                  <w:noProof/>
                  <w:webHidden/>
                </w:rPr>
                <w:fldChar w:fldCharType="begin"/>
              </w:r>
              <w:r>
                <w:rPr>
                  <w:noProof/>
                  <w:webHidden/>
                </w:rPr>
                <w:instrText xml:space="preserve"> PAGEREF _Toc19885674 \h </w:instrText>
              </w:r>
              <w:r>
                <w:rPr>
                  <w:noProof/>
                  <w:webHidden/>
                </w:rPr>
              </w:r>
              <w:r>
                <w:rPr>
                  <w:noProof/>
                  <w:webHidden/>
                </w:rPr>
                <w:fldChar w:fldCharType="separate"/>
              </w:r>
              <w:r>
                <w:rPr>
                  <w:noProof/>
                  <w:webHidden/>
                </w:rPr>
                <w:t>13</w:t>
              </w:r>
              <w:r>
                <w:rPr>
                  <w:noProof/>
                  <w:webHidden/>
                </w:rPr>
                <w:fldChar w:fldCharType="end"/>
              </w:r>
            </w:hyperlink>
          </w:p>
          <w:p w:rsidR="00F319B8" w:rsidRDefault="00F319B8">
            <w:pPr>
              <w:pStyle w:val="TOC3"/>
              <w:tabs>
                <w:tab w:val="left" w:pos="1680"/>
                <w:tab w:val="right" w:leader="dot" w:pos="8494"/>
              </w:tabs>
              <w:ind w:firstLine="400"/>
              <w:rPr>
                <w:rFonts w:asciiTheme="minorHAnsi" w:eastAsiaTheme="minorEastAsia" w:hAnsiTheme="minorHAnsi" w:cstheme="minorBidi"/>
                <w:iCs w:val="0"/>
                <w:noProof/>
                <w:sz w:val="21"/>
                <w:szCs w:val="22"/>
              </w:rPr>
            </w:pPr>
            <w:hyperlink w:anchor="_Toc19885675" w:history="1">
              <w:r w:rsidRPr="00247DCA">
                <w:rPr>
                  <w:rStyle w:val="afff6"/>
                  <w:noProof/>
                </w:rPr>
                <w:t>4.1.11</w:t>
              </w:r>
              <w:r>
                <w:rPr>
                  <w:rFonts w:asciiTheme="minorHAnsi" w:eastAsiaTheme="minorEastAsia" w:hAnsiTheme="minorHAnsi" w:cstheme="minorBidi"/>
                  <w:iCs w:val="0"/>
                  <w:noProof/>
                  <w:sz w:val="21"/>
                  <w:szCs w:val="22"/>
                </w:rPr>
                <w:tab/>
              </w:r>
              <w:r w:rsidRPr="00247DCA">
                <w:rPr>
                  <w:rStyle w:val="afff6"/>
                  <w:noProof/>
                </w:rPr>
                <w:t>service</w:t>
              </w:r>
              <w:r w:rsidRPr="00247DCA">
                <w:rPr>
                  <w:rStyle w:val="afff6"/>
                  <w:noProof/>
                </w:rPr>
                <w:t>组件拒绝服务漏洞</w:t>
              </w:r>
              <w:bookmarkStart w:id="6" w:name="_GoBack"/>
              <w:bookmarkEnd w:id="6"/>
              <w:r>
                <w:rPr>
                  <w:noProof/>
                  <w:webHidden/>
                </w:rPr>
                <w:tab/>
              </w:r>
              <w:r>
                <w:rPr>
                  <w:noProof/>
                  <w:webHidden/>
                </w:rPr>
                <w:fldChar w:fldCharType="begin"/>
              </w:r>
              <w:r>
                <w:rPr>
                  <w:noProof/>
                  <w:webHidden/>
                </w:rPr>
                <w:instrText xml:space="preserve"> PAGEREF _Toc19885675 \h </w:instrText>
              </w:r>
              <w:r>
                <w:rPr>
                  <w:noProof/>
                  <w:webHidden/>
                </w:rPr>
              </w:r>
              <w:r>
                <w:rPr>
                  <w:noProof/>
                  <w:webHidden/>
                </w:rPr>
                <w:fldChar w:fldCharType="separate"/>
              </w:r>
              <w:r>
                <w:rPr>
                  <w:noProof/>
                  <w:webHidden/>
                </w:rPr>
                <w:t>14</w:t>
              </w:r>
              <w:r>
                <w:rPr>
                  <w:noProof/>
                  <w:webHidden/>
                </w:rPr>
                <w:fldChar w:fldCharType="end"/>
              </w:r>
            </w:hyperlink>
          </w:p>
          <w:p w:rsidR="00F319B8" w:rsidRDefault="00F319B8">
            <w:pPr>
              <w:pStyle w:val="TOC3"/>
              <w:tabs>
                <w:tab w:val="left" w:pos="1680"/>
                <w:tab w:val="right" w:leader="dot" w:pos="8494"/>
              </w:tabs>
              <w:ind w:firstLine="400"/>
              <w:rPr>
                <w:rFonts w:asciiTheme="minorHAnsi" w:eastAsiaTheme="minorEastAsia" w:hAnsiTheme="minorHAnsi" w:cstheme="minorBidi"/>
                <w:iCs w:val="0"/>
                <w:noProof/>
                <w:sz w:val="21"/>
                <w:szCs w:val="22"/>
              </w:rPr>
            </w:pPr>
            <w:hyperlink w:anchor="_Toc19885676" w:history="1">
              <w:r w:rsidRPr="00247DCA">
                <w:rPr>
                  <w:rStyle w:val="afff6"/>
                  <w:noProof/>
                </w:rPr>
                <w:t>4.1.12</w:t>
              </w:r>
              <w:r>
                <w:rPr>
                  <w:rFonts w:asciiTheme="minorHAnsi" w:eastAsiaTheme="minorEastAsia" w:hAnsiTheme="minorHAnsi" w:cstheme="minorBidi"/>
                  <w:iCs w:val="0"/>
                  <w:noProof/>
                  <w:sz w:val="21"/>
                  <w:szCs w:val="22"/>
                </w:rPr>
                <w:tab/>
              </w:r>
              <w:r w:rsidRPr="00247DCA">
                <w:rPr>
                  <w:rStyle w:val="afff6"/>
                  <w:noProof/>
                </w:rPr>
                <w:t>content provider SQL</w:t>
              </w:r>
              <w:r w:rsidRPr="00247DCA">
                <w:rPr>
                  <w:rStyle w:val="afff6"/>
                  <w:noProof/>
                </w:rPr>
                <w:t>注入漏洞</w:t>
              </w:r>
              <w:r>
                <w:rPr>
                  <w:noProof/>
                  <w:webHidden/>
                </w:rPr>
                <w:tab/>
              </w:r>
              <w:r>
                <w:rPr>
                  <w:noProof/>
                  <w:webHidden/>
                </w:rPr>
                <w:fldChar w:fldCharType="begin"/>
              </w:r>
              <w:r>
                <w:rPr>
                  <w:noProof/>
                  <w:webHidden/>
                </w:rPr>
                <w:instrText xml:space="preserve"> PAGEREF _Toc19885676 \h </w:instrText>
              </w:r>
              <w:r>
                <w:rPr>
                  <w:noProof/>
                  <w:webHidden/>
                </w:rPr>
              </w:r>
              <w:r>
                <w:rPr>
                  <w:noProof/>
                  <w:webHidden/>
                </w:rPr>
                <w:fldChar w:fldCharType="separate"/>
              </w:r>
              <w:r>
                <w:rPr>
                  <w:noProof/>
                  <w:webHidden/>
                </w:rPr>
                <w:t>15</w:t>
              </w:r>
              <w:r>
                <w:rPr>
                  <w:noProof/>
                  <w:webHidden/>
                </w:rPr>
                <w:fldChar w:fldCharType="end"/>
              </w:r>
            </w:hyperlink>
          </w:p>
          <w:p w:rsidR="00F319B8" w:rsidRDefault="00F319B8">
            <w:pPr>
              <w:pStyle w:val="TOC3"/>
              <w:tabs>
                <w:tab w:val="left" w:pos="1680"/>
                <w:tab w:val="right" w:leader="dot" w:pos="8494"/>
              </w:tabs>
              <w:ind w:firstLine="400"/>
              <w:rPr>
                <w:rFonts w:asciiTheme="minorHAnsi" w:eastAsiaTheme="minorEastAsia" w:hAnsiTheme="minorHAnsi" w:cstheme="minorBidi"/>
                <w:iCs w:val="0"/>
                <w:noProof/>
                <w:sz w:val="21"/>
                <w:szCs w:val="22"/>
              </w:rPr>
            </w:pPr>
            <w:hyperlink w:anchor="_Toc19885677" w:history="1">
              <w:r w:rsidRPr="00247DCA">
                <w:rPr>
                  <w:rStyle w:val="afff6"/>
                  <w:noProof/>
                </w:rPr>
                <w:t>4.1.13</w:t>
              </w:r>
              <w:r>
                <w:rPr>
                  <w:rFonts w:asciiTheme="minorHAnsi" w:eastAsiaTheme="minorEastAsia" w:hAnsiTheme="minorHAnsi" w:cstheme="minorBidi"/>
                  <w:iCs w:val="0"/>
                  <w:noProof/>
                  <w:sz w:val="21"/>
                  <w:szCs w:val="22"/>
                </w:rPr>
                <w:tab/>
              </w:r>
              <w:r w:rsidRPr="00247DCA">
                <w:rPr>
                  <w:rStyle w:val="afff6"/>
                  <w:noProof/>
                </w:rPr>
                <w:t xml:space="preserve">content provider </w:t>
              </w:r>
              <w:r w:rsidRPr="00247DCA">
                <w:rPr>
                  <w:rStyle w:val="afff6"/>
                  <w:noProof/>
                </w:rPr>
                <w:t>路径遍历漏洞</w:t>
              </w:r>
              <w:r>
                <w:rPr>
                  <w:noProof/>
                  <w:webHidden/>
                </w:rPr>
                <w:tab/>
              </w:r>
              <w:r>
                <w:rPr>
                  <w:noProof/>
                  <w:webHidden/>
                </w:rPr>
                <w:fldChar w:fldCharType="begin"/>
              </w:r>
              <w:r>
                <w:rPr>
                  <w:noProof/>
                  <w:webHidden/>
                </w:rPr>
                <w:instrText xml:space="preserve"> PAGEREF _Toc19885677 \h </w:instrText>
              </w:r>
              <w:r>
                <w:rPr>
                  <w:noProof/>
                  <w:webHidden/>
                </w:rPr>
              </w:r>
              <w:r>
                <w:rPr>
                  <w:noProof/>
                  <w:webHidden/>
                </w:rPr>
                <w:fldChar w:fldCharType="separate"/>
              </w:r>
              <w:r>
                <w:rPr>
                  <w:noProof/>
                  <w:webHidden/>
                </w:rPr>
                <w:t>16</w:t>
              </w:r>
              <w:r>
                <w:rPr>
                  <w:noProof/>
                  <w:webHidden/>
                </w:rPr>
                <w:fldChar w:fldCharType="end"/>
              </w:r>
            </w:hyperlink>
          </w:p>
          <w:p w:rsidR="00F319B8" w:rsidRDefault="00F319B8">
            <w:pPr>
              <w:pStyle w:val="TOC2"/>
              <w:tabs>
                <w:tab w:val="left" w:pos="1260"/>
                <w:tab w:val="right" w:leader="dot" w:pos="8494"/>
              </w:tabs>
              <w:ind w:firstLine="400"/>
              <w:rPr>
                <w:rFonts w:asciiTheme="minorHAnsi" w:eastAsiaTheme="minorEastAsia" w:hAnsiTheme="minorHAnsi" w:cstheme="minorBidi"/>
                <w:smallCaps w:val="0"/>
                <w:noProof/>
                <w:sz w:val="21"/>
                <w:szCs w:val="22"/>
              </w:rPr>
            </w:pPr>
            <w:hyperlink w:anchor="_Toc19885678" w:history="1">
              <w:r w:rsidRPr="00247DCA">
                <w:rPr>
                  <w:rStyle w:val="afff6"/>
                  <w:noProof/>
                </w:rPr>
                <w:t>4.2</w:t>
              </w:r>
              <w:r>
                <w:rPr>
                  <w:rFonts w:asciiTheme="minorHAnsi" w:eastAsiaTheme="minorEastAsia" w:hAnsiTheme="minorHAnsi" w:cstheme="minorBidi"/>
                  <w:smallCaps w:val="0"/>
                  <w:noProof/>
                  <w:sz w:val="21"/>
                  <w:szCs w:val="22"/>
                </w:rPr>
                <w:tab/>
              </w:r>
              <w:r w:rsidRPr="00247DCA">
                <w:rPr>
                  <w:rStyle w:val="afff6"/>
                  <w:noProof/>
                </w:rPr>
                <w:t>客户端数据安全</w:t>
              </w:r>
              <w:r>
                <w:rPr>
                  <w:noProof/>
                  <w:webHidden/>
                </w:rPr>
                <w:tab/>
              </w:r>
              <w:r>
                <w:rPr>
                  <w:noProof/>
                  <w:webHidden/>
                </w:rPr>
                <w:fldChar w:fldCharType="begin"/>
              </w:r>
              <w:r>
                <w:rPr>
                  <w:noProof/>
                  <w:webHidden/>
                </w:rPr>
                <w:instrText xml:space="preserve"> PAGEREF _Toc19885678 \h </w:instrText>
              </w:r>
              <w:r>
                <w:rPr>
                  <w:noProof/>
                  <w:webHidden/>
                </w:rPr>
              </w:r>
              <w:r>
                <w:rPr>
                  <w:noProof/>
                  <w:webHidden/>
                </w:rPr>
                <w:fldChar w:fldCharType="separate"/>
              </w:r>
              <w:r>
                <w:rPr>
                  <w:noProof/>
                  <w:webHidden/>
                </w:rPr>
                <w:t>17</w:t>
              </w:r>
              <w:r>
                <w:rPr>
                  <w:noProof/>
                  <w:webHidden/>
                </w:rPr>
                <w:fldChar w:fldCharType="end"/>
              </w:r>
            </w:hyperlink>
          </w:p>
          <w:p w:rsidR="00F319B8" w:rsidRDefault="00F319B8">
            <w:pPr>
              <w:pStyle w:val="TOC3"/>
              <w:tabs>
                <w:tab w:val="left" w:pos="1680"/>
                <w:tab w:val="right" w:leader="dot" w:pos="8494"/>
              </w:tabs>
              <w:ind w:firstLine="400"/>
              <w:rPr>
                <w:rFonts w:asciiTheme="minorHAnsi" w:eastAsiaTheme="minorEastAsia" w:hAnsiTheme="minorHAnsi" w:cstheme="minorBidi"/>
                <w:iCs w:val="0"/>
                <w:noProof/>
                <w:sz w:val="21"/>
                <w:szCs w:val="22"/>
              </w:rPr>
            </w:pPr>
            <w:hyperlink w:anchor="_Toc19885679" w:history="1">
              <w:r w:rsidRPr="00247DCA">
                <w:rPr>
                  <w:rStyle w:val="afff6"/>
                  <w:noProof/>
                </w:rPr>
                <w:t>4.2.1</w:t>
              </w:r>
              <w:r>
                <w:rPr>
                  <w:rFonts w:asciiTheme="minorHAnsi" w:eastAsiaTheme="minorEastAsia" w:hAnsiTheme="minorHAnsi" w:cstheme="minorBidi"/>
                  <w:iCs w:val="0"/>
                  <w:noProof/>
                  <w:sz w:val="21"/>
                  <w:szCs w:val="22"/>
                </w:rPr>
                <w:tab/>
              </w:r>
              <w:r w:rsidRPr="00247DCA">
                <w:rPr>
                  <w:rStyle w:val="afff6"/>
                  <w:noProof/>
                </w:rPr>
                <w:t>本地文件权限配置【低风险】</w:t>
              </w:r>
              <w:r>
                <w:rPr>
                  <w:noProof/>
                  <w:webHidden/>
                </w:rPr>
                <w:tab/>
              </w:r>
              <w:r>
                <w:rPr>
                  <w:noProof/>
                  <w:webHidden/>
                </w:rPr>
                <w:fldChar w:fldCharType="begin"/>
              </w:r>
              <w:r>
                <w:rPr>
                  <w:noProof/>
                  <w:webHidden/>
                </w:rPr>
                <w:instrText xml:space="preserve"> PAGEREF _Toc19885679 \h </w:instrText>
              </w:r>
              <w:r>
                <w:rPr>
                  <w:noProof/>
                  <w:webHidden/>
                </w:rPr>
              </w:r>
              <w:r>
                <w:rPr>
                  <w:noProof/>
                  <w:webHidden/>
                </w:rPr>
                <w:fldChar w:fldCharType="separate"/>
              </w:r>
              <w:r>
                <w:rPr>
                  <w:noProof/>
                  <w:webHidden/>
                </w:rPr>
                <w:t>17</w:t>
              </w:r>
              <w:r>
                <w:rPr>
                  <w:noProof/>
                  <w:webHidden/>
                </w:rPr>
                <w:fldChar w:fldCharType="end"/>
              </w:r>
            </w:hyperlink>
          </w:p>
          <w:p w:rsidR="00F319B8" w:rsidRDefault="00F319B8">
            <w:pPr>
              <w:pStyle w:val="TOC3"/>
              <w:tabs>
                <w:tab w:val="left" w:pos="1680"/>
                <w:tab w:val="right" w:leader="dot" w:pos="8494"/>
              </w:tabs>
              <w:ind w:firstLine="400"/>
              <w:rPr>
                <w:rFonts w:asciiTheme="minorHAnsi" w:eastAsiaTheme="minorEastAsia" w:hAnsiTheme="minorHAnsi" w:cstheme="minorBidi"/>
                <w:iCs w:val="0"/>
                <w:noProof/>
                <w:sz w:val="21"/>
                <w:szCs w:val="22"/>
              </w:rPr>
            </w:pPr>
            <w:hyperlink w:anchor="_Toc19885680" w:history="1">
              <w:r w:rsidRPr="00247DCA">
                <w:rPr>
                  <w:rStyle w:val="afff6"/>
                  <w:noProof/>
                </w:rPr>
                <w:t>4.2.2</w:t>
              </w:r>
              <w:r>
                <w:rPr>
                  <w:rFonts w:asciiTheme="minorHAnsi" w:eastAsiaTheme="minorEastAsia" w:hAnsiTheme="minorHAnsi" w:cstheme="minorBidi"/>
                  <w:iCs w:val="0"/>
                  <w:noProof/>
                  <w:sz w:val="21"/>
                  <w:szCs w:val="22"/>
                </w:rPr>
                <w:tab/>
              </w:r>
              <w:r w:rsidRPr="00247DCA">
                <w:rPr>
                  <w:rStyle w:val="afff6"/>
                  <w:noProof/>
                </w:rPr>
                <w:t>本地文件内容安全</w:t>
              </w:r>
              <w:r>
                <w:rPr>
                  <w:noProof/>
                  <w:webHidden/>
                </w:rPr>
                <w:tab/>
              </w:r>
              <w:r>
                <w:rPr>
                  <w:noProof/>
                  <w:webHidden/>
                </w:rPr>
                <w:fldChar w:fldCharType="begin"/>
              </w:r>
              <w:r>
                <w:rPr>
                  <w:noProof/>
                  <w:webHidden/>
                </w:rPr>
                <w:instrText xml:space="preserve"> PAGEREF _Toc19885680 \h </w:instrText>
              </w:r>
              <w:r>
                <w:rPr>
                  <w:noProof/>
                  <w:webHidden/>
                </w:rPr>
              </w:r>
              <w:r>
                <w:rPr>
                  <w:noProof/>
                  <w:webHidden/>
                </w:rPr>
                <w:fldChar w:fldCharType="separate"/>
              </w:r>
              <w:r>
                <w:rPr>
                  <w:noProof/>
                  <w:webHidden/>
                </w:rPr>
                <w:t>18</w:t>
              </w:r>
              <w:r>
                <w:rPr>
                  <w:noProof/>
                  <w:webHidden/>
                </w:rPr>
                <w:fldChar w:fldCharType="end"/>
              </w:r>
            </w:hyperlink>
          </w:p>
          <w:p w:rsidR="00F319B8" w:rsidRDefault="00F319B8">
            <w:pPr>
              <w:pStyle w:val="TOC3"/>
              <w:tabs>
                <w:tab w:val="left" w:pos="1680"/>
                <w:tab w:val="right" w:leader="dot" w:pos="8494"/>
              </w:tabs>
              <w:ind w:firstLine="400"/>
              <w:rPr>
                <w:rFonts w:asciiTheme="minorHAnsi" w:eastAsiaTheme="minorEastAsia" w:hAnsiTheme="minorHAnsi" w:cstheme="minorBidi"/>
                <w:iCs w:val="0"/>
                <w:noProof/>
                <w:sz w:val="21"/>
                <w:szCs w:val="22"/>
              </w:rPr>
            </w:pPr>
            <w:hyperlink w:anchor="_Toc19885681" w:history="1">
              <w:r w:rsidRPr="00247DCA">
                <w:rPr>
                  <w:rStyle w:val="afff6"/>
                  <w:noProof/>
                </w:rPr>
                <w:t>4.2.3</w:t>
              </w:r>
              <w:r>
                <w:rPr>
                  <w:rFonts w:asciiTheme="minorHAnsi" w:eastAsiaTheme="minorEastAsia" w:hAnsiTheme="minorHAnsi" w:cstheme="minorBidi"/>
                  <w:iCs w:val="0"/>
                  <w:noProof/>
                  <w:sz w:val="21"/>
                  <w:szCs w:val="22"/>
                </w:rPr>
                <w:tab/>
              </w:r>
              <w:r w:rsidRPr="00247DCA">
                <w:rPr>
                  <w:rStyle w:val="afff6"/>
                  <w:noProof/>
                </w:rPr>
                <w:t>本地日志内容安全</w:t>
              </w:r>
              <w:r>
                <w:rPr>
                  <w:noProof/>
                  <w:webHidden/>
                </w:rPr>
                <w:tab/>
              </w:r>
              <w:r>
                <w:rPr>
                  <w:noProof/>
                  <w:webHidden/>
                </w:rPr>
                <w:fldChar w:fldCharType="begin"/>
              </w:r>
              <w:r>
                <w:rPr>
                  <w:noProof/>
                  <w:webHidden/>
                </w:rPr>
                <w:instrText xml:space="preserve"> PAGEREF _Toc19885681 \h </w:instrText>
              </w:r>
              <w:r>
                <w:rPr>
                  <w:noProof/>
                  <w:webHidden/>
                </w:rPr>
              </w:r>
              <w:r>
                <w:rPr>
                  <w:noProof/>
                  <w:webHidden/>
                </w:rPr>
                <w:fldChar w:fldCharType="separate"/>
              </w:r>
              <w:r>
                <w:rPr>
                  <w:noProof/>
                  <w:webHidden/>
                </w:rPr>
                <w:t>18</w:t>
              </w:r>
              <w:r>
                <w:rPr>
                  <w:noProof/>
                  <w:webHidden/>
                </w:rPr>
                <w:fldChar w:fldCharType="end"/>
              </w:r>
            </w:hyperlink>
          </w:p>
          <w:p w:rsidR="00F319B8" w:rsidRDefault="00F319B8">
            <w:pPr>
              <w:pStyle w:val="TOC3"/>
              <w:tabs>
                <w:tab w:val="left" w:pos="1680"/>
                <w:tab w:val="right" w:leader="dot" w:pos="8494"/>
              </w:tabs>
              <w:ind w:firstLine="400"/>
              <w:rPr>
                <w:rFonts w:asciiTheme="minorHAnsi" w:eastAsiaTheme="minorEastAsia" w:hAnsiTheme="minorHAnsi" w:cstheme="minorBidi"/>
                <w:iCs w:val="0"/>
                <w:noProof/>
                <w:sz w:val="21"/>
                <w:szCs w:val="22"/>
              </w:rPr>
            </w:pPr>
            <w:hyperlink w:anchor="_Toc19885682" w:history="1">
              <w:r w:rsidRPr="00247DCA">
                <w:rPr>
                  <w:rStyle w:val="afff6"/>
                  <w:noProof/>
                </w:rPr>
                <w:t>4.2.4</w:t>
              </w:r>
              <w:r>
                <w:rPr>
                  <w:rFonts w:asciiTheme="minorHAnsi" w:eastAsiaTheme="minorEastAsia" w:hAnsiTheme="minorHAnsi" w:cstheme="minorBidi"/>
                  <w:iCs w:val="0"/>
                  <w:noProof/>
                  <w:sz w:val="21"/>
                  <w:szCs w:val="22"/>
                </w:rPr>
                <w:tab/>
              </w:r>
              <w:r w:rsidRPr="00247DCA">
                <w:rPr>
                  <w:rStyle w:val="afff6"/>
                  <w:noProof/>
                </w:rPr>
                <w:t>本地内存内容安全</w:t>
              </w:r>
              <w:r>
                <w:rPr>
                  <w:noProof/>
                  <w:webHidden/>
                </w:rPr>
                <w:tab/>
              </w:r>
              <w:r>
                <w:rPr>
                  <w:noProof/>
                  <w:webHidden/>
                </w:rPr>
                <w:fldChar w:fldCharType="begin"/>
              </w:r>
              <w:r>
                <w:rPr>
                  <w:noProof/>
                  <w:webHidden/>
                </w:rPr>
                <w:instrText xml:space="preserve"> PAGEREF _Toc19885682 \h </w:instrText>
              </w:r>
              <w:r>
                <w:rPr>
                  <w:noProof/>
                  <w:webHidden/>
                </w:rPr>
              </w:r>
              <w:r>
                <w:rPr>
                  <w:noProof/>
                  <w:webHidden/>
                </w:rPr>
                <w:fldChar w:fldCharType="separate"/>
              </w:r>
              <w:r>
                <w:rPr>
                  <w:noProof/>
                  <w:webHidden/>
                </w:rPr>
                <w:t>19</w:t>
              </w:r>
              <w:r>
                <w:rPr>
                  <w:noProof/>
                  <w:webHidden/>
                </w:rPr>
                <w:fldChar w:fldCharType="end"/>
              </w:r>
            </w:hyperlink>
          </w:p>
          <w:p w:rsidR="00F319B8" w:rsidRDefault="00F319B8">
            <w:pPr>
              <w:pStyle w:val="TOC2"/>
              <w:tabs>
                <w:tab w:val="left" w:pos="1260"/>
                <w:tab w:val="right" w:leader="dot" w:pos="8494"/>
              </w:tabs>
              <w:ind w:firstLine="400"/>
              <w:rPr>
                <w:rFonts w:asciiTheme="minorHAnsi" w:eastAsiaTheme="minorEastAsia" w:hAnsiTheme="minorHAnsi" w:cstheme="minorBidi"/>
                <w:smallCaps w:val="0"/>
                <w:noProof/>
                <w:sz w:val="21"/>
                <w:szCs w:val="22"/>
              </w:rPr>
            </w:pPr>
            <w:hyperlink w:anchor="_Toc19885683" w:history="1">
              <w:r w:rsidRPr="00247DCA">
                <w:rPr>
                  <w:rStyle w:val="afff6"/>
                  <w:noProof/>
                </w:rPr>
                <w:t>4.3</w:t>
              </w:r>
              <w:r>
                <w:rPr>
                  <w:rFonts w:asciiTheme="minorHAnsi" w:eastAsiaTheme="minorEastAsia" w:hAnsiTheme="minorHAnsi" w:cstheme="minorBidi"/>
                  <w:smallCaps w:val="0"/>
                  <w:noProof/>
                  <w:sz w:val="21"/>
                  <w:szCs w:val="22"/>
                </w:rPr>
                <w:tab/>
              </w:r>
              <w:r w:rsidRPr="00247DCA">
                <w:rPr>
                  <w:rStyle w:val="afff6"/>
                  <w:noProof/>
                </w:rPr>
                <w:t>客户端运行时安全</w:t>
              </w:r>
              <w:r>
                <w:rPr>
                  <w:noProof/>
                  <w:webHidden/>
                </w:rPr>
                <w:tab/>
              </w:r>
              <w:r>
                <w:rPr>
                  <w:noProof/>
                  <w:webHidden/>
                </w:rPr>
                <w:fldChar w:fldCharType="begin"/>
              </w:r>
              <w:r>
                <w:rPr>
                  <w:noProof/>
                  <w:webHidden/>
                </w:rPr>
                <w:instrText xml:space="preserve"> PAGEREF _Toc19885683 \h </w:instrText>
              </w:r>
              <w:r>
                <w:rPr>
                  <w:noProof/>
                  <w:webHidden/>
                </w:rPr>
              </w:r>
              <w:r>
                <w:rPr>
                  <w:noProof/>
                  <w:webHidden/>
                </w:rPr>
                <w:fldChar w:fldCharType="separate"/>
              </w:r>
              <w:r>
                <w:rPr>
                  <w:noProof/>
                  <w:webHidden/>
                </w:rPr>
                <w:t>20</w:t>
              </w:r>
              <w:r>
                <w:rPr>
                  <w:noProof/>
                  <w:webHidden/>
                </w:rPr>
                <w:fldChar w:fldCharType="end"/>
              </w:r>
            </w:hyperlink>
          </w:p>
          <w:p w:rsidR="00F319B8" w:rsidRDefault="00F319B8">
            <w:pPr>
              <w:pStyle w:val="TOC3"/>
              <w:tabs>
                <w:tab w:val="left" w:pos="1680"/>
                <w:tab w:val="right" w:leader="dot" w:pos="8494"/>
              </w:tabs>
              <w:ind w:firstLine="400"/>
              <w:rPr>
                <w:rFonts w:asciiTheme="minorHAnsi" w:eastAsiaTheme="minorEastAsia" w:hAnsiTheme="minorHAnsi" w:cstheme="minorBidi"/>
                <w:iCs w:val="0"/>
                <w:noProof/>
                <w:sz w:val="21"/>
                <w:szCs w:val="22"/>
              </w:rPr>
            </w:pPr>
            <w:hyperlink w:anchor="_Toc19885684" w:history="1">
              <w:r w:rsidRPr="00247DCA">
                <w:rPr>
                  <w:rStyle w:val="afff6"/>
                  <w:noProof/>
                </w:rPr>
                <w:t>4.3.1</w:t>
              </w:r>
              <w:r>
                <w:rPr>
                  <w:rFonts w:asciiTheme="minorHAnsi" w:eastAsiaTheme="minorEastAsia" w:hAnsiTheme="minorHAnsi" w:cstheme="minorBidi"/>
                  <w:iCs w:val="0"/>
                  <w:noProof/>
                  <w:sz w:val="21"/>
                  <w:szCs w:val="22"/>
                </w:rPr>
                <w:tab/>
              </w:r>
              <w:r w:rsidRPr="00247DCA">
                <w:rPr>
                  <w:rStyle w:val="afff6"/>
                  <w:noProof/>
                </w:rPr>
                <w:t>输入记录保护</w:t>
              </w:r>
              <w:r>
                <w:rPr>
                  <w:noProof/>
                  <w:webHidden/>
                </w:rPr>
                <w:tab/>
              </w:r>
              <w:r>
                <w:rPr>
                  <w:noProof/>
                  <w:webHidden/>
                </w:rPr>
                <w:fldChar w:fldCharType="begin"/>
              </w:r>
              <w:r>
                <w:rPr>
                  <w:noProof/>
                  <w:webHidden/>
                </w:rPr>
                <w:instrText xml:space="preserve"> PAGEREF _Toc19885684 \h </w:instrText>
              </w:r>
              <w:r>
                <w:rPr>
                  <w:noProof/>
                  <w:webHidden/>
                </w:rPr>
              </w:r>
              <w:r>
                <w:rPr>
                  <w:noProof/>
                  <w:webHidden/>
                </w:rPr>
                <w:fldChar w:fldCharType="separate"/>
              </w:r>
              <w:r>
                <w:rPr>
                  <w:noProof/>
                  <w:webHidden/>
                </w:rPr>
                <w:t>20</w:t>
              </w:r>
              <w:r>
                <w:rPr>
                  <w:noProof/>
                  <w:webHidden/>
                </w:rPr>
                <w:fldChar w:fldCharType="end"/>
              </w:r>
            </w:hyperlink>
          </w:p>
          <w:p w:rsidR="00F319B8" w:rsidRDefault="00F319B8">
            <w:pPr>
              <w:pStyle w:val="TOC3"/>
              <w:tabs>
                <w:tab w:val="left" w:pos="1680"/>
                <w:tab w:val="right" w:leader="dot" w:pos="8494"/>
              </w:tabs>
              <w:ind w:firstLine="400"/>
              <w:rPr>
                <w:rFonts w:asciiTheme="minorHAnsi" w:eastAsiaTheme="minorEastAsia" w:hAnsiTheme="minorHAnsi" w:cstheme="minorBidi"/>
                <w:iCs w:val="0"/>
                <w:noProof/>
                <w:sz w:val="21"/>
                <w:szCs w:val="22"/>
              </w:rPr>
            </w:pPr>
            <w:hyperlink w:anchor="_Toc19885685" w:history="1">
              <w:r w:rsidRPr="00247DCA">
                <w:rPr>
                  <w:rStyle w:val="afff6"/>
                  <w:noProof/>
                </w:rPr>
                <w:t>4.3.2</w:t>
              </w:r>
              <w:r>
                <w:rPr>
                  <w:rFonts w:asciiTheme="minorHAnsi" w:eastAsiaTheme="minorEastAsia" w:hAnsiTheme="minorHAnsi" w:cstheme="minorBidi"/>
                  <w:iCs w:val="0"/>
                  <w:noProof/>
                  <w:sz w:val="21"/>
                  <w:szCs w:val="22"/>
                </w:rPr>
                <w:tab/>
              </w:r>
              <w:r w:rsidRPr="00247DCA">
                <w:rPr>
                  <w:rStyle w:val="afff6"/>
                  <w:noProof/>
                </w:rPr>
                <w:t>屏幕录像保护【中风险】</w:t>
              </w:r>
              <w:r>
                <w:rPr>
                  <w:noProof/>
                  <w:webHidden/>
                </w:rPr>
                <w:tab/>
              </w:r>
              <w:r>
                <w:rPr>
                  <w:noProof/>
                  <w:webHidden/>
                </w:rPr>
                <w:fldChar w:fldCharType="begin"/>
              </w:r>
              <w:r>
                <w:rPr>
                  <w:noProof/>
                  <w:webHidden/>
                </w:rPr>
                <w:instrText xml:space="preserve"> PAGEREF _Toc19885685 \h </w:instrText>
              </w:r>
              <w:r>
                <w:rPr>
                  <w:noProof/>
                  <w:webHidden/>
                </w:rPr>
              </w:r>
              <w:r>
                <w:rPr>
                  <w:noProof/>
                  <w:webHidden/>
                </w:rPr>
                <w:fldChar w:fldCharType="separate"/>
              </w:r>
              <w:r>
                <w:rPr>
                  <w:noProof/>
                  <w:webHidden/>
                </w:rPr>
                <w:t>21</w:t>
              </w:r>
              <w:r>
                <w:rPr>
                  <w:noProof/>
                  <w:webHidden/>
                </w:rPr>
                <w:fldChar w:fldCharType="end"/>
              </w:r>
            </w:hyperlink>
          </w:p>
          <w:p w:rsidR="00F319B8" w:rsidRDefault="00F319B8">
            <w:pPr>
              <w:pStyle w:val="TOC3"/>
              <w:tabs>
                <w:tab w:val="left" w:pos="1680"/>
                <w:tab w:val="right" w:leader="dot" w:pos="8494"/>
              </w:tabs>
              <w:ind w:firstLine="400"/>
              <w:rPr>
                <w:rFonts w:asciiTheme="minorHAnsi" w:eastAsiaTheme="minorEastAsia" w:hAnsiTheme="minorHAnsi" w:cstheme="minorBidi"/>
                <w:iCs w:val="0"/>
                <w:noProof/>
                <w:sz w:val="21"/>
                <w:szCs w:val="22"/>
              </w:rPr>
            </w:pPr>
            <w:hyperlink w:anchor="_Toc19885686" w:history="1">
              <w:r w:rsidRPr="00247DCA">
                <w:rPr>
                  <w:rStyle w:val="afff6"/>
                  <w:noProof/>
                </w:rPr>
                <w:t>4.3.3</w:t>
              </w:r>
              <w:r>
                <w:rPr>
                  <w:rFonts w:asciiTheme="minorHAnsi" w:eastAsiaTheme="minorEastAsia" w:hAnsiTheme="minorHAnsi" w:cstheme="minorBidi"/>
                  <w:iCs w:val="0"/>
                  <w:noProof/>
                  <w:sz w:val="21"/>
                  <w:szCs w:val="22"/>
                </w:rPr>
                <w:tab/>
              </w:r>
              <w:r w:rsidRPr="00247DCA">
                <w:rPr>
                  <w:rStyle w:val="afff6"/>
                  <w:noProof/>
                </w:rPr>
                <w:t>进程注入保护</w:t>
              </w:r>
              <w:r>
                <w:rPr>
                  <w:noProof/>
                  <w:webHidden/>
                </w:rPr>
                <w:tab/>
              </w:r>
              <w:r>
                <w:rPr>
                  <w:noProof/>
                  <w:webHidden/>
                </w:rPr>
                <w:fldChar w:fldCharType="begin"/>
              </w:r>
              <w:r>
                <w:rPr>
                  <w:noProof/>
                  <w:webHidden/>
                </w:rPr>
                <w:instrText xml:space="preserve"> PAGEREF _Toc19885686 \h </w:instrText>
              </w:r>
              <w:r>
                <w:rPr>
                  <w:noProof/>
                  <w:webHidden/>
                </w:rPr>
              </w:r>
              <w:r>
                <w:rPr>
                  <w:noProof/>
                  <w:webHidden/>
                </w:rPr>
                <w:fldChar w:fldCharType="separate"/>
              </w:r>
              <w:r>
                <w:rPr>
                  <w:noProof/>
                  <w:webHidden/>
                </w:rPr>
                <w:t>21</w:t>
              </w:r>
              <w:r>
                <w:rPr>
                  <w:noProof/>
                  <w:webHidden/>
                </w:rPr>
                <w:fldChar w:fldCharType="end"/>
              </w:r>
            </w:hyperlink>
          </w:p>
          <w:p w:rsidR="00F319B8" w:rsidRDefault="00F319B8">
            <w:pPr>
              <w:pStyle w:val="TOC3"/>
              <w:tabs>
                <w:tab w:val="left" w:pos="1470"/>
                <w:tab w:val="right" w:leader="dot" w:pos="8494"/>
              </w:tabs>
              <w:ind w:firstLine="400"/>
              <w:rPr>
                <w:rFonts w:asciiTheme="minorHAnsi" w:eastAsiaTheme="minorEastAsia" w:hAnsiTheme="minorHAnsi" w:cstheme="minorBidi"/>
                <w:iCs w:val="0"/>
                <w:noProof/>
                <w:sz w:val="21"/>
                <w:szCs w:val="22"/>
              </w:rPr>
            </w:pPr>
            <w:hyperlink w:anchor="_Toc19885687" w:history="1">
              <w:r w:rsidRPr="00247DCA">
                <w:rPr>
                  <w:rStyle w:val="afff6"/>
                  <w:noProof/>
                </w:rPr>
                <w:t>4.3.4</w:t>
              </w:r>
              <w:r>
                <w:rPr>
                  <w:rFonts w:asciiTheme="minorHAnsi" w:eastAsiaTheme="minorEastAsia" w:hAnsiTheme="minorHAnsi" w:cstheme="minorBidi"/>
                  <w:iCs w:val="0"/>
                  <w:noProof/>
                  <w:sz w:val="21"/>
                  <w:szCs w:val="22"/>
                </w:rPr>
                <w:tab/>
              </w:r>
              <w:r w:rsidRPr="00247DCA">
                <w:rPr>
                  <w:rStyle w:val="afff6"/>
                  <w:noProof/>
                </w:rPr>
                <w:t>ROOT</w:t>
              </w:r>
              <w:r w:rsidRPr="00247DCA">
                <w:rPr>
                  <w:rStyle w:val="afff6"/>
                  <w:noProof/>
                </w:rPr>
                <w:t>环境检测【中风险】</w:t>
              </w:r>
              <w:r>
                <w:rPr>
                  <w:noProof/>
                  <w:webHidden/>
                </w:rPr>
                <w:tab/>
              </w:r>
              <w:r>
                <w:rPr>
                  <w:noProof/>
                  <w:webHidden/>
                </w:rPr>
                <w:fldChar w:fldCharType="begin"/>
              </w:r>
              <w:r>
                <w:rPr>
                  <w:noProof/>
                  <w:webHidden/>
                </w:rPr>
                <w:instrText xml:space="preserve"> PAGEREF _Toc19885687 \h </w:instrText>
              </w:r>
              <w:r>
                <w:rPr>
                  <w:noProof/>
                  <w:webHidden/>
                </w:rPr>
              </w:r>
              <w:r>
                <w:rPr>
                  <w:noProof/>
                  <w:webHidden/>
                </w:rPr>
                <w:fldChar w:fldCharType="separate"/>
              </w:r>
              <w:r>
                <w:rPr>
                  <w:noProof/>
                  <w:webHidden/>
                </w:rPr>
                <w:t>22</w:t>
              </w:r>
              <w:r>
                <w:rPr>
                  <w:noProof/>
                  <w:webHidden/>
                </w:rPr>
                <w:fldChar w:fldCharType="end"/>
              </w:r>
            </w:hyperlink>
          </w:p>
          <w:p w:rsidR="00F319B8" w:rsidRDefault="00F319B8">
            <w:pPr>
              <w:pStyle w:val="TOC2"/>
              <w:tabs>
                <w:tab w:val="left" w:pos="1260"/>
                <w:tab w:val="right" w:leader="dot" w:pos="8494"/>
              </w:tabs>
              <w:ind w:firstLine="400"/>
              <w:rPr>
                <w:rFonts w:asciiTheme="minorHAnsi" w:eastAsiaTheme="minorEastAsia" w:hAnsiTheme="minorHAnsi" w:cstheme="minorBidi"/>
                <w:smallCaps w:val="0"/>
                <w:noProof/>
                <w:sz w:val="21"/>
                <w:szCs w:val="22"/>
              </w:rPr>
            </w:pPr>
            <w:hyperlink w:anchor="_Toc19885688" w:history="1">
              <w:r w:rsidRPr="00247DCA">
                <w:rPr>
                  <w:rStyle w:val="afff6"/>
                  <w:noProof/>
                </w:rPr>
                <w:t>4.4</w:t>
              </w:r>
              <w:r>
                <w:rPr>
                  <w:rFonts w:asciiTheme="minorHAnsi" w:eastAsiaTheme="minorEastAsia" w:hAnsiTheme="minorHAnsi" w:cstheme="minorBidi"/>
                  <w:smallCaps w:val="0"/>
                  <w:noProof/>
                  <w:sz w:val="21"/>
                  <w:szCs w:val="22"/>
                </w:rPr>
                <w:tab/>
              </w:r>
              <w:r w:rsidRPr="00247DCA">
                <w:rPr>
                  <w:rStyle w:val="afff6"/>
                  <w:noProof/>
                </w:rPr>
                <w:t>安全策略</w:t>
              </w:r>
              <w:r>
                <w:rPr>
                  <w:noProof/>
                  <w:webHidden/>
                </w:rPr>
                <w:tab/>
              </w:r>
              <w:r>
                <w:rPr>
                  <w:noProof/>
                  <w:webHidden/>
                </w:rPr>
                <w:fldChar w:fldCharType="begin"/>
              </w:r>
              <w:r>
                <w:rPr>
                  <w:noProof/>
                  <w:webHidden/>
                </w:rPr>
                <w:instrText xml:space="preserve"> PAGEREF _Toc19885688 \h </w:instrText>
              </w:r>
              <w:r>
                <w:rPr>
                  <w:noProof/>
                  <w:webHidden/>
                </w:rPr>
              </w:r>
              <w:r>
                <w:rPr>
                  <w:noProof/>
                  <w:webHidden/>
                </w:rPr>
                <w:fldChar w:fldCharType="separate"/>
              </w:r>
              <w:r>
                <w:rPr>
                  <w:noProof/>
                  <w:webHidden/>
                </w:rPr>
                <w:t>23</w:t>
              </w:r>
              <w:r>
                <w:rPr>
                  <w:noProof/>
                  <w:webHidden/>
                </w:rPr>
                <w:fldChar w:fldCharType="end"/>
              </w:r>
            </w:hyperlink>
          </w:p>
          <w:p w:rsidR="00F319B8" w:rsidRDefault="00F319B8">
            <w:pPr>
              <w:pStyle w:val="TOC3"/>
              <w:tabs>
                <w:tab w:val="left" w:pos="1680"/>
                <w:tab w:val="right" w:leader="dot" w:pos="8494"/>
              </w:tabs>
              <w:ind w:firstLine="400"/>
              <w:rPr>
                <w:rFonts w:asciiTheme="minorHAnsi" w:eastAsiaTheme="minorEastAsia" w:hAnsiTheme="minorHAnsi" w:cstheme="minorBidi"/>
                <w:iCs w:val="0"/>
                <w:noProof/>
                <w:sz w:val="21"/>
                <w:szCs w:val="22"/>
              </w:rPr>
            </w:pPr>
            <w:hyperlink w:anchor="_Toc19885689" w:history="1">
              <w:r w:rsidRPr="00247DCA">
                <w:rPr>
                  <w:rStyle w:val="afff6"/>
                  <w:noProof/>
                </w:rPr>
                <w:t>4.4.1</w:t>
              </w:r>
              <w:r>
                <w:rPr>
                  <w:rFonts w:asciiTheme="minorHAnsi" w:eastAsiaTheme="minorEastAsia" w:hAnsiTheme="minorHAnsi" w:cstheme="minorBidi"/>
                  <w:iCs w:val="0"/>
                  <w:noProof/>
                  <w:sz w:val="21"/>
                  <w:szCs w:val="22"/>
                </w:rPr>
                <w:tab/>
              </w:r>
              <w:r w:rsidRPr="00247DCA">
                <w:rPr>
                  <w:rStyle w:val="afff6"/>
                  <w:noProof/>
                </w:rPr>
                <w:t>密码复杂度策略</w:t>
              </w:r>
              <w:r>
                <w:rPr>
                  <w:noProof/>
                  <w:webHidden/>
                </w:rPr>
                <w:tab/>
              </w:r>
              <w:r>
                <w:rPr>
                  <w:noProof/>
                  <w:webHidden/>
                </w:rPr>
                <w:fldChar w:fldCharType="begin"/>
              </w:r>
              <w:r>
                <w:rPr>
                  <w:noProof/>
                  <w:webHidden/>
                </w:rPr>
                <w:instrText xml:space="preserve"> PAGEREF _Toc19885689 \h </w:instrText>
              </w:r>
              <w:r>
                <w:rPr>
                  <w:noProof/>
                  <w:webHidden/>
                </w:rPr>
              </w:r>
              <w:r>
                <w:rPr>
                  <w:noProof/>
                  <w:webHidden/>
                </w:rPr>
                <w:fldChar w:fldCharType="separate"/>
              </w:r>
              <w:r>
                <w:rPr>
                  <w:noProof/>
                  <w:webHidden/>
                </w:rPr>
                <w:t>23</w:t>
              </w:r>
              <w:r>
                <w:rPr>
                  <w:noProof/>
                  <w:webHidden/>
                </w:rPr>
                <w:fldChar w:fldCharType="end"/>
              </w:r>
            </w:hyperlink>
          </w:p>
          <w:p w:rsidR="00F319B8" w:rsidRDefault="00F319B8">
            <w:pPr>
              <w:pStyle w:val="TOC3"/>
              <w:tabs>
                <w:tab w:val="left" w:pos="1680"/>
                <w:tab w:val="right" w:leader="dot" w:pos="8494"/>
              </w:tabs>
              <w:ind w:firstLine="400"/>
              <w:rPr>
                <w:rFonts w:asciiTheme="minorHAnsi" w:eastAsiaTheme="minorEastAsia" w:hAnsiTheme="minorHAnsi" w:cstheme="minorBidi"/>
                <w:iCs w:val="0"/>
                <w:noProof/>
                <w:sz w:val="21"/>
                <w:szCs w:val="22"/>
              </w:rPr>
            </w:pPr>
            <w:hyperlink w:anchor="_Toc19885690" w:history="1">
              <w:r w:rsidRPr="00247DCA">
                <w:rPr>
                  <w:rStyle w:val="afff6"/>
                  <w:noProof/>
                </w:rPr>
                <w:t>4.4.2</w:t>
              </w:r>
              <w:r>
                <w:rPr>
                  <w:rFonts w:asciiTheme="minorHAnsi" w:eastAsiaTheme="minorEastAsia" w:hAnsiTheme="minorHAnsi" w:cstheme="minorBidi"/>
                  <w:iCs w:val="0"/>
                  <w:noProof/>
                  <w:sz w:val="21"/>
                  <w:szCs w:val="22"/>
                </w:rPr>
                <w:tab/>
              </w:r>
              <w:r w:rsidRPr="00247DCA">
                <w:rPr>
                  <w:rStyle w:val="afff6"/>
                  <w:noProof/>
                </w:rPr>
                <w:t>账户锁定策略</w:t>
              </w:r>
              <w:r>
                <w:rPr>
                  <w:noProof/>
                  <w:webHidden/>
                </w:rPr>
                <w:tab/>
              </w:r>
              <w:r>
                <w:rPr>
                  <w:noProof/>
                  <w:webHidden/>
                </w:rPr>
                <w:fldChar w:fldCharType="begin"/>
              </w:r>
              <w:r>
                <w:rPr>
                  <w:noProof/>
                  <w:webHidden/>
                </w:rPr>
                <w:instrText xml:space="preserve"> PAGEREF _Toc19885690 \h </w:instrText>
              </w:r>
              <w:r>
                <w:rPr>
                  <w:noProof/>
                  <w:webHidden/>
                </w:rPr>
              </w:r>
              <w:r>
                <w:rPr>
                  <w:noProof/>
                  <w:webHidden/>
                </w:rPr>
                <w:fldChar w:fldCharType="separate"/>
              </w:r>
              <w:r>
                <w:rPr>
                  <w:noProof/>
                  <w:webHidden/>
                </w:rPr>
                <w:t>24</w:t>
              </w:r>
              <w:r>
                <w:rPr>
                  <w:noProof/>
                  <w:webHidden/>
                </w:rPr>
                <w:fldChar w:fldCharType="end"/>
              </w:r>
            </w:hyperlink>
          </w:p>
          <w:p w:rsidR="00F319B8" w:rsidRDefault="00F319B8">
            <w:pPr>
              <w:pStyle w:val="TOC3"/>
              <w:tabs>
                <w:tab w:val="left" w:pos="1680"/>
                <w:tab w:val="right" w:leader="dot" w:pos="8494"/>
              </w:tabs>
              <w:ind w:firstLine="400"/>
              <w:rPr>
                <w:rFonts w:asciiTheme="minorHAnsi" w:eastAsiaTheme="minorEastAsia" w:hAnsiTheme="minorHAnsi" w:cstheme="minorBidi"/>
                <w:iCs w:val="0"/>
                <w:noProof/>
                <w:sz w:val="21"/>
                <w:szCs w:val="22"/>
              </w:rPr>
            </w:pPr>
            <w:hyperlink w:anchor="_Toc19885691" w:history="1">
              <w:r w:rsidRPr="00247DCA">
                <w:rPr>
                  <w:rStyle w:val="afff6"/>
                  <w:noProof/>
                </w:rPr>
                <w:t>4.4.3</w:t>
              </w:r>
              <w:r>
                <w:rPr>
                  <w:rFonts w:asciiTheme="minorHAnsi" w:eastAsiaTheme="minorEastAsia" w:hAnsiTheme="minorHAnsi" w:cstheme="minorBidi"/>
                  <w:iCs w:val="0"/>
                  <w:noProof/>
                  <w:sz w:val="21"/>
                  <w:szCs w:val="22"/>
                </w:rPr>
                <w:tab/>
              </w:r>
              <w:r w:rsidRPr="00247DCA">
                <w:rPr>
                  <w:rStyle w:val="afff6"/>
                  <w:noProof/>
                </w:rPr>
                <w:t>单点登录限制策略【中风险】</w:t>
              </w:r>
              <w:r>
                <w:rPr>
                  <w:noProof/>
                  <w:webHidden/>
                </w:rPr>
                <w:tab/>
              </w:r>
              <w:r>
                <w:rPr>
                  <w:noProof/>
                  <w:webHidden/>
                </w:rPr>
                <w:fldChar w:fldCharType="begin"/>
              </w:r>
              <w:r>
                <w:rPr>
                  <w:noProof/>
                  <w:webHidden/>
                </w:rPr>
                <w:instrText xml:space="preserve"> PAGEREF _Toc19885691 \h </w:instrText>
              </w:r>
              <w:r>
                <w:rPr>
                  <w:noProof/>
                  <w:webHidden/>
                </w:rPr>
              </w:r>
              <w:r>
                <w:rPr>
                  <w:noProof/>
                  <w:webHidden/>
                </w:rPr>
                <w:fldChar w:fldCharType="separate"/>
              </w:r>
              <w:r>
                <w:rPr>
                  <w:noProof/>
                  <w:webHidden/>
                </w:rPr>
                <w:t>25</w:t>
              </w:r>
              <w:r>
                <w:rPr>
                  <w:noProof/>
                  <w:webHidden/>
                </w:rPr>
                <w:fldChar w:fldCharType="end"/>
              </w:r>
            </w:hyperlink>
          </w:p>
          <w:p w:rsidR="00F319B8" w:rsidRDefault="00F319B8">
            <w:pPr>
              <w:pStyle w:val="TOC3"/>
              <w:tabs>
                <w:tab w:val="left" w:pos="1680"/>
                <w:tab w:val="right" w:leader="dot" w:pos="8494"/>
              </w:tabs>
              <w:ind w:firstLine="400"/>
              <w:rPr>
                <w:rFonts w:asciiTheme="minorHAnsi" w:eastAsiaTheme="minorEastAsia" w:hAnsiTheme="minorHAnsi" w:cstheme="minorBidi"/>
                <w:iCs w:val="0"/>
                <w:noProof/>
                <w:sz w:val="21"/>
                <w:szCs w:val="22"/>
              </w:rPr>
            </w:pPr>
            <w:hyperlink w:anchor="_Toc19885692" w:history="1">
              <w:r w:rsidRPr="00247DCA">
                <w:rPr>
                  <w:rStyle w:val="afff6"/>
                  <w:noProof/>
                </w:rPr>
                <w:t>4.4.4</w:t>
              </w:r>
              <w:r>
                <w:rPr>
                  <w:rFonts w:asciiTheme="minorHAnsi" w:eastAsiaTheme="minorEastAsia" w:hAnsiTheme="minorHAnsi" w:cstheme="minorBidi"/>
                  <w:iCs w:val="0"/>
                  <w:noProof/>
                  <w:sz w:val="21"/>
                  <w:szCs w:val="22"/>
                </w:rPr>
                <w:tab/>
              </w:r>
              <w:r w:rsidRPr="00247DCA">
                <w:rPr>
                  <w:rStyle w:val="afff6"/>
                  <w:noProof/>
                </w:rPr>
                <w:t>会话超时策略</w:t>
              </w:r>
              <w:r>
                <w:rPr>
                  <w:noProof/>
                  <w:webHidden/>
                </w:rPr>
                <w:tab/>
              </w:r>
              <w:r>
                <w:rPr>
                  <w:noProof/>
                  <w:webHidden/>
                </w:rPr>
                <w:fldChar w:fldCharType="begin"/>
              </w:r>
              <w:r>
                <w:rPr>
                  <w:noProof/>
                  <w:webHidden/>
                </w:rPr>
                <w:instrText xml:space="preserve"> PAGEREF _Toc19885692 \h </w:instrText>
              </w:r>
              <w:r>
                <w:rPr>
                  <w:noProof/>
                  <w:webHidden/>
                </w:rPr>
              </w:r>
              <w:r>
                <w:rPr>
                  <w:noProof/>
                  <w:webHidden/>
                </w:rPr>
                <w:fldChar w:fldCharType="separate"/>
              </w:r>
              <w:r>
                <w:rPr>
                  <w:noProof/>
                  <w:webHidden/>
                </w:rPr>
                <w:t>26</w:t>
              </w:r>
              <w:r>
                <w:rPr>
                  <w:noProof/>
                  <w:webHidden/>
                </w:rPr>
                <w:fldChar w:fldCharType="end"/>
              </w:r>
            </w:hyperlink>
          </w:p>
          <w:p w:rsidR="00F319B8" w:rsidRDefault="00F319B8">
            <w:pPr>
              <w:pStyle w:val="TOC3"/>
              <w:tabs>
                <w:tab w:val="left" w:pos="1470"/>
                <w:tab w:val="right" w:leader="dot" w:pos="8494"/>
              </w:tabs>
              <w:ind w:firstLine="400"/>
              <w:rPr>
                <w:rFonts w:asciiTheme="minorHAnsi" w:eastAsiaTheme="minorEastAsia" w:hAnsiTheme="minorHAnsi" w:cstheme="minorBidi"/>
                <w:iCs w:val="0"/>
                <w:noProof/>
                <w:sz w:val="21"/>
                <w:szCs w:val="22"/>
              </w:rPr>
            </w:pPr>
            <w:hyperlink w:anchor="_Toc19885693" w:history="1">
              <w:r w:rsidRPr="00247DCA">
                <w:rPr>
                  <w:rStyle w:val="afff6"/>
                  <w:noProof/>
                </w:rPr>
                <w:t>4.4.5</w:t>
              </w:r>
              <w:r>
                <w:rPr>
                  <w:rFonts w:asciiTheme="minorHAnsi" w:eastAsiaTheme="minorEastAsia" w:hAnsiTheme="minorHAnsi" w:cstheme="minorBidi"/>
                  <w:iCs w:val="0"/>
                  <w:noProof/>
                  <w:sz w:val="21"/>
                  <w:szCs w:val="22"/>
                </w:rPr>
                <w:tab/>
              </w:r>
              <w:r w:rsidRPr="00247DCA">
                <w:rPr>
                  <w:rStyle w:val="afff6"/>
                  <w:noProof/>
                </w:rPr>
                <w:t>UI</w:t>
              </w:r>
              <w:r w:rsidRPr="00247DCA">
                <w:rPr>
                  <w:rStyle w:val="afff6"/>
                  <w:noProof/>
                </w:rPr>
                <w:t>敏感信息安全</w:t>
              </w:r>
              <w:r>
                <w:rPr>
                  <w:noProof/>
                  <w:webHidden/>
                </w:rPr>
                <w:tab/>
              </w:r>
              <w:r>
                <w:rPr>
                  <w:noProof/>
                  <w:webHidden/>
                </w:rPr>
                <w:fldChar w:fldCharType="begin"/>
              </w:r>
              <w:r>
                <w:rPr>
                  <w:noProof/>
                  <w:webHidden/>
                </w:rPr>
                <w:instrText xml:space="preserve"> PAGEREF _Toc19885693 \h </w:instrText>
              </w:r>
              <w:r>
                <w:rPr>
                  <w:noProof/>
                  <w:webHidden/>
                </w:rPr>
              </w:r>
              <w:r>
                <w:rPr>
                  <w:noProof/>
                  <w:webHidden/>
                </w:rPr>
                <w:fldChar w:fldCharType="separate"/>
              </w:r>
              <w:r>
                <w:rPr>
                  <w:noProof/>
                  <w:webHidden/>
                </w:rPr>
                <w:t>27</w:t>
              </w:r>
              <w:r>
                <w:rPr>
                  <w:noProof/>
                  <w:webHidden/>
                </w:rPr>
                <w:fldChar w:fldCharType="end"/>
              </w:r>
            </w:hyperlink>
          </w:p>
          <w:p w:rsidR="00F319B8" w:rsidRDefault="00F319B8">
            <w:pPr>
              <w:pStyle w:val="TOC3"/>
              <w:tabs>
                <w:tab w:val="left" w:pos="1680"/>
                <w:tab w:val="right" w:leader="dot" w:pos="8494"/>
              </w:tabs>
              <w:ind w:firstLine="400"/>
              <w:rPr>
                <w:rFonts w:asciiTheme="minorHAnsi" w:eastAsiaTheme="minorEastAsia" w:hAnsiTheme="minorHAnsi" w:cstheme="minorBidi"/>
                <w:iCs w:val="0"/>
                <w:noProof/>
                <w:sz w:val="21"/>
                <w:szCs w:val="22"/>
              </w:rPr>
            </w:pPr>
            <w:hyperlink w:anchor="_Toc19885694" w:history="1">
              <w:r w:rsidRPr="00247DCA">
                <w:rPr>
                  <w:rStyle w:val="afff6"/>
                  <w:noProof/>
                </w:rPr>
                <w:t>4.4.6</w:t>
              </w:r>
              <w:r>
                <w:rPr>
                  <w:rFonts w:asciiTheme="minorHAnsi" w:eastAsiaTheme="minorEastAsia" w:hAnsiTheme="minorHAnsi" w:cstheme="minorBidi"/>
                  <w:iCs w:val="0"/>
                  <w:noProof/>
                  <w:sz w:val="21"/>
                  <w:szCs w:val="22"/>
                </w:rPr>
                <w:tab/>
              </w:r>
              <w:r w:rsidRPr="00247DCA">
                <w:rPr>
                  <w:rStyle w:val="afff6"/>
                  <w:noProof/>
                </w:rPr>
                <w:t>界面切换保护【低风险】</w:t>
              </w:r>
              <w:r>
                <w:rPr>
                  <w:noProof/>
                  <w:webHidden/>
                </w:rPr>
                <w:tab/>
              </w:r>
              <w:r>
                <w:rPr>
                  <w:noProof/>
                  <w:webHidden/>
                </w:rPr>
                <w:fldChar w:fldCharType="begin"/>
              </w:r>
              <w:r>
                <w:rPr>
                  <w:noProof/>
                  <w:webHidden/>
                </w:rPr>
                <w:instrText xml:space="preserve"> PAGEREF _Toc19885694 \h </w:instrText>
              </w:r>
              <w:r>
                <w:rPr>
                  <w:noProof/>
                  <w:webHidden/>
                </w:rPr>
              </w:r>
              <w:r>
                <w:rPr>
                  <w:noProof/>
                  <w:webHidden/>
                </w:rPr>
                <w:fldChar w:fldCharType="separate"/>
              </w:r>
              <w:r>
                <w:rPr>
                  <w:noProof/>
                  <w:webHidden/>
                </w:rPr>
                <w:t>28</w:t>
              </w:r>
              <w:r>
                <w:rPr>
                  <w:noProof/>
                  <w:webHidden/>
                </w:rPr>
                <w:fldChar w:fldCharType="end"/>
              </w:r>
            </w:hyperlink>
          </w:p>
          <w:p w:rsidR="00F319B8" w:rsidRDefault="00F319B8">
            <w:pPr>
              <w:pStyle w:val="TOC3"/>
              <w:tabs>
                <w:tab w:val="left" w:pos="1680"/>
                <w:tab w:val="right" w:leader="dot" w:pos="8494"/>
              </w:tabs>
              <w:ind w:firstLine="400"/>
              <w:rPr>
                <w:rFonts w:asciiTheme="minorHAnsi" w:eastAsiaTheme="minorEastAsia" w:hAnsiTheme="minorHAnsi" w:cstheme="minorBidi"/>
                <w:iCs w:val="0"/>
                <w:noProof/>
                <w:sz w:val="21"/>
                <w:szCs w:val="22"/>
              </w:rPr>
            </w:pPr>
            <w:hyperlink w:anchor="_Toc19885695" w:history="1">
              <w:r w:rsidRPr="00247DCA">
                <w:rPr>
                  <w:rStyle w:val="afff6"/>
                  <w:noProof/>
                </w:rPr>
                <w:t>4.4.7</w:t>
              </w:r>
              <w:r>
                <w:rPr>
                  <w:rFonts w:asciiTheme="minorHAnsi" w:eastAsiaTheme="minorEastAsia" w:hAnsiTheme="minorHAnsi" w:cstheme="minorBidi"/>
                  <w:iCs w:val="0"/>
                  <w:noProof/>
                  <w:sz w:val="21"/>
                  <w:szCs w:val="22"/>
                </w:rPr>
                <w:tab/>
              </w:r>
              <w:r w:rsidRPr="00247DCA">
                <w:rPr>
                  <w:rStyle w:val="afff6"/>
                  <w:noProof/>
                </w:rPr>
                <w:t>安全退出</w:t>
              </w:r>
              <w:r>
                <w:rPr>
                  <w:noProof/>
                  <w:webHidden/>
                </w:rPr>
                <w:tab/>
              </w:r>
              <w:r>
                <w:rPr>
                  <w:noProof/>
                  <w:webHidden/>
                </w:rPr>
                <w:fldChar w:fldCharType="begin"/>
              </w:r>
              <w:r>
                <w:rPr>
                  <w:noProof/>
                  <w:webHidden/>
                </w:rPr>
                <w:instrText xml:space="preserve"> PAGEREF _Toc19885695 \h </w:instrText>
              </w:r>
              <w:r>
                <w:rPr>
                  <w:noProof/>
                  <w:webHidden/>
                </w:rPr>
              </w:r>
              <w:r>
                <w:rPr>
                  <w:noProof/>
                  <w:webHidden/>
                </w:rPr>
                <w:fldChar w:fldCharType="separate"/>
              </w:r>
              <w:r>
                <w:rPr>
                  <w:noProof/>
                  <w:webHidden/>
                </w:rPr>
                <w:t>29</w:t>
              </w:r>
              <w:r>
                <w:rPr>
                  <w:noProof/>
                  <w:webHidden/>
                </w:rPr>
                <w:fldChar w:fldCharType="end"/>
              </w:r>
            </w:hyperlink>
          </w:p>
          <w:p w:rsidR="00F319B8" w:rsidRDefault="00F319B8">
            <w:pPr>
              <w:pStyle w:val="TOC2"/>
              <w:tabs>
                <w:tab w:val="left" w:pos="1260"/>
                <w:tab w:val="right" w:leader="dot" w:pos="8494"/>
              </w:tabs>
              <w:ind w:firstLine="400"/>
              <w:rPr>
                <w:rFonts w:asciiTheme="minorHAnsi" w:eastAsiaTheme="minorEastAsia" w:hAnsiTheme="minorHAnsi" w:cstheme="minorBidi"/>
                <w:smallCaps w:val="0"/>
                <w:noProof/>
                <w:sz w:val="21"/>
                <w:szCs w:val="22"/>
              </w:rPr>
            </w:pPr>
            <w:hyperlink w:anchor="_Toc19885696" w:history="1">
              <w:r w:rsidRPr="00247DCA">
                <w:rPr>
                  <w:rStyle w:val="afff6"/>
                  <w:noProof/>
                </w:rPr>
                <w:t>4.5</w:t>
              </w:r>
              <w:r>
                <w:rPr>
                  <w:rFonts w:asciiTheme="minorHAnsi" w:eastAsiaTheme="minorEastAsia" w:hAnsiTheme="minorHAnsi" w:cstheme="minorBidi"/>
                  <w:smallCaps w:val="0"/>
                  <w:noProof/>
                  <w:sz w:val="21"/>
                  <w:szCs w:val="22"/>
                </w:rPr>
                <w:tab/>
              </w:r>
              <w:r w:rsidRPr="00247DCA">
                <w:rPr>
                  <w:rStyle w:val="afff6"/>
                  <w:noProof/>
                </w:rPr>
                <w:t>通信安全</w:t>
              </w:r>
              <w:r>
                <w:rPr>
                  <w:noProof/>
                  <w:webHidden/>
                </w:rPr>
                <w:tab/>
              </w:r>
              <w:r>
                <w:rPr>
                  <w:noProof/>
                  <w:webHidden/>
                </w:rPr>
                <w:fldChar w:fldCharType="begin"/>
              </w:r>
              <w:r>
                <w:rPr>
                  <w:noProof/>
                  <w:webHidden/>
                </w:rPr>
                <w:instrText xml:space="preserve"> PAGEREF _Toc19885696 \h </w:instrText>
              </w:r>
              <w:r>
                <w:rPr>
                  <w:noProof/>
                  <w:webHidden/>
                </w:rPr>
              </w:r>
              <w:r>
                <w:rPr>
                  <w:noProof/>
                  <w:webHidden/>
                </w:rPr>
                <w:fldChar w:fldCharType="separate"/>
              </w:r>
              <w:r>
                <w:rPr>
                  <w:noProof/>
                  <w:webHidden/>
                </w:rPr>
                <w:t>29</w:t>
              </w:r>
              <w:r>
                <w:rPr>
                  <w:noProof/>
                  <w:webHidden/>
                </w:rPr>
                <w:fldChar w:fldCharType="end"/>
              </w:r>
            </w:hyperlink>
          </w:p>
          <w:p w:rsidR="00F319B8" w:rsidRDefault="00F319B8">
            <w:pPr>
              <w:pStyle w:val="TOC3"/>
              <w:tabs>
                <w:tab w:val="left" w:pos="1680"/>
                <w:tab w:val="right" w:leader="dot" w:pos="8494"/>
              </w:tabs>
              <w:ind w:firstLine="400"/>
              <w:rPr>
                <w:rFonts w:asciiTheme="minorHAnsi" w:eastAsiaTheme="minorEastAsia" w:hAnsiTheme="minorHAnsi" w:cstheme="minorBidi"/>
                <w:iCs w:val="0"/>
                <w:noProof/>
                <w:sz w:val="21"/>
                <w:szCs w:val="22"/>
              </w:rPr>
            </w:pPr>
            <w:hyperlink w:anchor="_Toc19885697" w:history="1">
              <w:r w:rsidRPr="00247DCA">
                <w:rPr>
                  <w:rStyle w:val="afff6"/>
                  <w:noProof/>
                </w:rPr>
                <w:t>4.5.1</w:t>
              </w:r>
              <w:r>
                <w:rPr>
                  <w:rFonts w:asciiTheme="minorHAnsi" w:eastAsiaTheme="minorEastAsia" w:hAnsiTheme="minorHAnsi" w:cstheme="minorBidi"/>
                  <w:iCs w:val="0"/>
                  <w:noProof/>
                  <w:sz w:val="21"/>
                  <w:szCs w:val="22"/>
                </w:rPr>
                <w:tab/>
              </w:r>
              <w:r w:rsidRPr="00247DCA">
                <w:rPr>
                  <w:rStyle w:val="afff6"/>
                  <w:noProof/>
                </w:rPr>
                <w:t>通信协议有效性</w:t>
              </w:r>
              <w:r>
                <w:rPr>
                  <w:noProof/>
                  <w:webHidden/>
                </w:rPr>
                <w:tab/>
              </w:r>
              <w:r>
                <w:rPr>
                  <w:noProof/>
                  <w:webHidden/>
                </w:rPr>
                <w:fldChar w:fldCharType="begin"/>
              </w:r>
              <w:r>
                <w:rPr>
                  <w:noProof/>
                  <w:webHidden/>
                </w:rPr>
                <w:instrText xml:space="preserve"> PAGEREF _Toc19885697 \h </w:instrText>
              </w:r>
              <w:r>
                <w:rPr>
                  <w:noProof/>
                  <w:webHidden/>
                </w:rPr>
              </w:r>
              <w:r>
                <w:rPr>
                  <w:noProof/>
                  <w:webHidden/>
                </w:rPr>
                <w:fldChar w:fldCharType="separate"/>
              </w:r>
              <w:r>
                <w:rPr>
                  <w:noProof/>
                  <w:webHidden/>
                </w:rPr>
                <w:t>29</w:t>
              </w:r>
              <w:r>
                <w:rPr>
                  <w:noProof/>
                  <w:webHidden/>
                </w:rPr>
                <w:fldChar w:fldCharType="end"/>
              </w:r>
            </w:hyperlink>
          </w:p>
          <w:p w:rsidR="00F319B8" w:rsidRDefault="00F319B8">
            <w:pPr>
              <w:pStyle w:val="TOC3"/>
              <w:tabs>
                <w:tab w:val="left" w:pos="1680"/>
                <w:tab w:val="right" w:leader="dot" w:pos="8494"/>
              </w:tabs>
              <w:ind w:firstLine="400"/>
              <w:rPr>
                <w:rFonts w:asciiTheme="minorHAnsi" w:eastAsiaTheme="minorEastAsia" w:hAnsiTheme="minorHAnsi" w:cstheme="minorBidi"/>
                <w:iCs w:val="0"/>
                <w:noProof/>
                <w:sz w:val="21"/>
                <w:szCs w:val="22"/>
              </w:rPr>
            </w:pPr>
            <w:hyperlink w:anchor="_Toc19885698" w:history="1">
              <w:r w:rsidRPr="00247DCA">
                <w:rPr>
                  <w:rStyle w:val="afff6"/>
                  <w:noProof/>
                </w:rPr>
                <w:t>4.5.2</w:t>
              </w:r>
              <w:r>
                <w:rPr>
                  <w:rFonts w:asciiTheme="minorHAnsi" w:eastAsiaTheme="minorEastAsia" w:hAnsiTheme="minorHAnsi" w:cstheme="minorBidi"/>
                  <w:iCs w:val="0"/>
                  <w:noProof/>
                  <w:sz w:val="21"/>
                  <w:szCs w:val="22"/>
                </w:rPr>
                <w:tab/>
              </w:r>
              <w:r w:rsidRPr="00247DCA">
                <w:rPr>
                  <w:rStyle w:val="afff6"/>
                  <w:noProof/>
                </w:rPr>
                <w:t>通信数据加密</w:t>
              </w:r>
              <w:r>
                <w:rPr>
                  <w:noProof/>
                  <w:webHidden/>
                </w:rPr>
                <w:tab/>
              </w:r>
              <w:r>
                <w:rPr>
                  <w:noProof/>
                  <w:webHidden/>
                </w:rPr>
                <w:fldChar w:fldCharType="begin"/>
              </w:r>
              <w:r>
                <w:rPr>
                  <w:noProof/>
                  <w:webHidden/>
                </w:rPr>
                <w:instrText xml:space="preserve"> PAGEREF _Toc19885698 \h </w:instrText>
              </w:r>
              <w:r>
                <w:rPr>
                  <w:noProof/>
                  <w:webHidden/>
                </w:rPr>
              </w:r>
              <w:r>
                <w:rPr>
                  <w:noProof/>
                  <w:webHidden/>
                </w:rPr>
                <w:fldChar w:fldCharType="separate"/>
              </w:r>
              <w:r>
                <w:rPr>
                  <w:noProof/>
                  <w:webHidden/>
                </w:rPr>
                <w:t>30</w:t>
              </w:r>
              <w:r>
                <w:rPr>
                  <w:noProof/>
                  <w:webHidden/>
                </w:rPr>
                <w:fldChar w:fldCharType="end"/>
              </w:r>
            </w:hyperlink>
          </w:p>
          <w:p w:rsidR="00F319B8" w:rsidRDefault="00F319B8">
            <w:pPr>
              <w:pStyle w:val="TOC3"/>
              <w:tabs>
                <w:tab w:val="left" w:pos="1680"/>
                <w:tab w:val="right" w:leader="dot" w:pos="8494"/>
              </w:tabs>
              <w:ind w:firstLine="400"/>
              <w:rPr>
                <w:rFonts w:asciiTheme="minorHAnsi" w:eastAsiaTheme="minorEastAsia" w:hAnsiTheme="minorHAnsi" w:cstheme="minorBidi"/>
                <w:iCs w:val="0"/>
                <w:noProof/>
                <w:sz w:val="21"/>
                <w:szCs w:val="22"/>
              </w:rPr>
            </w:pPr>
            <w:hyperlink w:anchor="_Toc19885699" w:history="1">
              <w:r w:rsidRPr="00247DCA">
                <w:rPr>
                  <w:rStyle w:val="afff6"/>
                  <w:noProof/>
                </w:rPr>
                <w:t>4.5.3</w:t>
              </w:r>
              <w:r>
                <w:rPr>
                  <w:rFonts w:asciiTheme="minorHAnsi" w:eastAsiaTheme="minorEastAsia" w:hAnsiTheme="minorHAnsi" w:cstheme="minorBidi"/>
                  <w:iCs w:val="0"/>
                  <w:noProof/>
                  <w:sz w:val="21"/>
                  <w:szCs w:val="22"/>
                </w:rPr>
                <w:tab/>
              </w:r>
              <w:r w:rsidRPr="00247DCA">
                <w:rPr>
                  <w:rStyle w:val="afff6"/>
                  <w:noProof/>
                </w:rPr>
                <w:t>证书强校验【中风险】</w:t>
              </w:r>
              <w:r>
                <w:rPr>
                  <w:noProof/>
                  <w:webHidden/>
                </w:rPr>
                <w:tab/>
              </w:r>
              <w:r>
                <w:rPr>
                  <w:noProof/>
                  <w:webHidden/>
                </w:rPr>
                <w:fldChar w:fldCharType="begin"/>
              </w:r>
              <w:r>
                <w:rPr>
                  <w:noProof/>
                  <w:webHidden/>
                </w:rPr>
                <w:instrText xml:space="preserve"> PAGEREF _Toc19885699 \h </w:instrText>
              </w:r>
              <w:r>
                <w:rPr>
                  <w:noProof/>
                  <w:webHidden/>
                </w:rPr>
              </w:r>
              <w:r>
                <w:rPr>
                  <w:noProof/>
                  <w:webHidden/>
                </w:rPr>
                <w:fldChar w:fldCharType="separate"/>
              </w:r>
              <w:r>
                <w:rPr>
                  <w:noProof/>
                  <w:webHidden/>
                </w:rPr>
                <w:t>31</w:t>
              </w:r>
              <w:r>
                <w:rPr>
                  <w:noProof/>
                  <w:webHidden/>
                </w:rPr>
                <w:fldChar w:fldCharType="end"/>
              </w:r>
            </w:hyperlink>
          </w:p>
          <w:p w:rsidR="00F319B8" w:rsidRDefault="00F319B8">
            <w:pPr>
              <w:pStyle w:val="TOC3"/>
              <w:tabs>
                <w:tab w:val="left" w:pos="1680"/>
                <w:tab w:val="right" w:leader="dot" w:pos="8494"/>
              </w:tabs>
              <w:ind w:firstLine="400"/>
              <w:rPr>
                <w:rFonts w:asciiTheme="minorHAnsi" w:eastAsiaTheme="minorEastAsia" w:hAnsiTheme="minorHAnsi" w:cstheme="minorBidi"/>
                <w:iCs w:val="0"/>
                <w:noProof/>
                <w:sz w:val="21"/>
                <w:szCs w:val="22"/>
              </w:rPr>
            </w:pPr>
            <w:hyperlink w:anchor="_Toc19885700" w:history="1">
              <w:r w:rsidRPr="00247DCA">
                <w:rPr>
                  <w:rStyle w:val="afff6"/>
                  <w:noProof/>
                </w:rPr>
                <w:t>4.5.4</w:t>
              </w:r>
              <w:r>
                <w:rPr>
                  <w:rFonts w:asciiTheme="minorHAnsi" w:eastAsiaTheme="minorEastAsia" w:hAnsiTheme="minorHAnsi" w:cstheme="minorBidi"/>
                  <w:iCs w:val="0"/>
                  <w:noProof/>
                  <w:sz w:val="21"/>
                  <w:szCs w:val="22"/>
                </w:rPr>
                <w:tab/>
              </w:r>
              <w:r w:rsidRPr="00247DCA">
                <w:rPr>
                  <w:rStyle w:val="afff6"/>
                  <w:noProof/>
                </w:rPr>
                <w:t>软件升级缺陷</w:t>
              </w:r>
              <w:r>
                <w:rPr>
                  <w:noProof/>
                  <w:webHidden/>
                </w:rPr>
                <w:tab/>
              </w:r>
              <w:r>
                <w:rPr>
                  <w:noProof/>
                  <w:webHidden/>
                </w:rPr>
                <w:fldChar w:fldCharType="begin"/>
              </w:r>
              <w:r>
                <w:rPr>
                  <w:noProof/>
                  <w:webHidden/>
                </w:rPr>
                <w:instrText xml:space="preserve"> PAGEREF _Toc19885700 \h </w:instrText>
              </w:r>
              <w:r>
                <w:rPr>
                  <w:noProof/>
                  <w:webHidden/>
                </w:rPr>
              </w:r>
              <w:r>
                <w:rPr>
                  <w:noProof/>
                  <w:webHidden/>
                </w:rPr>
                <w:fldChar w:fldCharType="separate"/>
              </w:r>
              <w:r>
                <w:rPr>
                  <w:noProof/>
                  <w:webHidden/>
                </w:rPr>
                <w:t>32</w:t>
              </w:r>
              <w:r>
                <w:rPr>
                  <w:noProof/>
                  <w:webHidden/>
                </w:rPr>
                <w:fldChar w:fldCharType="end"/>
              </w:r>
            </w:hyperlink>
          </w:p>
          <w:p w:rsidR="00F319B8" w:rsidRDefault="00F319B8">
            <w:pPr>
              <w:pStyle w:val="TOC3"/>
              <w:tabs>
                <w:tab w:val="left" w:pos="1680"/>
                <w:tab w:val="right" w:leader="dot" w:pos="8494"/>
              </w:tabs>
              <w:ind w:firstLine="400"/>
              <w:rPr>
                <w:rFonts w:asciiTheme="minorHAnsi" w:eastAsiaTheme="minorEastAsia" w:hAnsiTheme="minorHAnsi" w:cstheme="minorBidi"/>
                <w:iCs w:val="0"/>
                <w:noProof/>
                <w:sz w:val="21"/>
                <w:szCs w:val="22"/>
              </w:rPr>
            </w:pPr>
            <w:hyperlink w:anchor="_Toc19885701" w:history="1">
              <w:r w:rsidRPr="00247DCA">
                <w:rPr>
                  <w:rStyle w:val="afff6"/>
                  <w:noProof/>
                </w:rPr>
                <w:t>4.5.5</w:t>
              </w:r>
              <w:r>
                <w:rPr>
                  <w:rFonts w:asciiTheme="minorHAnsi" w:eastAsiaTheme="minorEastAsia" w:hAnsiTheme="minorHAnsi" w:cstheme="minorBidi"/>
                  <w:iCs w:val="0"/>
                  <w:noProof/>
                  <w:sz w:val="21"/>
                  <w:szCs w:val="22"/>
                </w:rPr>
                <w:tab/>
              </w:r>
              <w:r w:rsidRPr="00247DCA">
                <w:rPr>
                  <w:rStyle w:val="afff6"/>
                  <w:noProof/>
                </w:rPr>
                <w:t>数据防重放【中风险】</w:t>
              </w:r>
              <w:r>
                <w:rPr>
                  <w:noProof/>
                  <w:webHidden/>
                </w:rPr>
                <w:tab/>
              </w:r>
              <w:r>
                <w:rPr>
                  <w:noProof/>
                  <w:webHidden/>
                </w:rPr>
                <w:fldChar w:fldCharType="begin"/>
              </w:r>
              <w:r>
                <w:rPr>
                  <w:noProof/>
                  <w:webHidden/>
                </w:rPr>
                <w:instrText xml:space="preserve"> PAGEREF _Toc19885701 \h </w:instrText>
              </w:r>
              <w:r>
                <w:rPr>
                  <w:noProof/>
                  <w:webHidden/>
                </w:rPr>
              </w:r>
              <w:r>
                <w:rPr>
                  <w:noProof/>
                  <w:webHidden/>
                </w:rPr>
                <w:fldChar w:fldCharType="separate"/>
              </w:r>
              <w:r>
                <w:rPr>
                  <w:noProof/>
                  <w:webHidden/>
                </w:rPr>
                <w:t>32</w:t>
              </w:r>
              <w:r>
                <w:rPr>
                  <w:noProof/>
                  <w:webHidden/>
                </w:rPr>
                <w:fldChar w:fldCharType="end"/>
              </w:r>
            </w:hyperlink>
          </w:p>
          <w:p w:rsidR="00F319B8" w:rsidRDefault="00F319B8">
            <w:pPr>
              <w:pStyle w:val="TOC1"/>
              <w:tabs>
                <w:tab w:val="left" w:pos="1050"/>
                <w:tab w:val="right" w:leader="dot" w:pos="8494"/>
              </w:tabs>
              <w:ind w:firstLine="402"/>
              <w:rPr>
                <w:rFonts w:asciiTheme="minorHAnsi" w:eastAsiaTheme="minorEastAsia" w:hAnsiTheme="minorHAnsi" w:cstheme="minorBidi"/>
                <w:b w:val="0"/>
                <w:bCs w:val="0"/>
                <w:caps w:val="0"/>
                <w:noProof/>
                <w:sz w:val="21"/>
                <w:szCs w:val="22"/>
              </w:rPr>
            </w:pPr>
            <w:hyperlink w:anchor="_Toc19885702" w:history="1">
              <w:r w:rsidRPr="00247DCA">
                <w:rPr>
                  <w:rStyle w:val="afff6"/>
                  <w:noProof/>
                </w:rPr>
                <w:t>五</w:t>
              </w:r>
              <w:r w:rsidRPr="00247DCA">
                <w:rPr>
                  <w:rStyle w:val="afff6"/>
                  <w:noProof/>
                </w:rPr>
                <w:t>.</w:t>
              </w:r>
              <w:r>
                <w:rPr>
                  <w:rFonts w:asciiTheme="minorHAnsi" w:eastAsiaTheme="minorEastAsia" w:hAnsiTheme="minorHAnsi" w:cstheme="minorBidi"/>
                  <w:b w:val="0"/>
                  <w:bCs w:val="0"/>
                  <w:caps w:val="0"/>
                  <w:noProof/>
                  <w:sz w:val="21"/>
                  <w:szCs w:val="22"/>
                </w:rPr>
                <w:tab/>
              </w:r>
              <w:r w:rsidRPr="00247DCA">
                <w:rPr>
                  <w:rStyle w:val="afff6"/>
                  <w:noProof/>
                </w:rPr>
                <w:t>安全等级及建议</w:t>
              </w:r>
              <w:r>
                <w:rPr>
                  <w:noProof/>
                  <w:webHidden/>
                </w:rPr>
                <w:tab/>
              </w:r>
              <w:r>
                <w:rPr>
                  <w:noProof/>
                  <w:webHidden/>
                </w:rPr>
                <w:fldChar w:fldCharType="begin"/>
              </w:r>
              <w:r>
                <w:rPr>
                  <w:noProof/>
                  <w:webHidden/>
                </w:rPr>
                <w:instrText xml:space="preserve"> PAGEREF _Toc19885702 \h </w:instrText>
              </w:r>
              <w:r>
                <w:rPr>
                  <w:noProof/>
                  <w:webHidden/>
                </w:rPr>
              </w:r>
              <w:r>
                <w:rPr>
                  <w:noProof/>
                  <w:webHidden/>
                </w:rPr>
                <w:fldChar w:fldCharType="separate"/>
              </w:r>
              <w:r>
                <w:rPr>
                  <w:noProof/>
                  <w:webHidden/>
                </w:rPr>
                <w:t>34</w:t>
              </w:r>
              <w:r>
                <w:rPr>
                  <w:noProof/>
                  <w:webHidden/>
                </w:rPr>
                <w:fldChar w:fldCharType="end"/>
              </w:r>
            </w:hyperlink>
          </w:p>
          <w:p w:rsidR="00C33F49" w:rsidRDefault="00F7257D">
            <w:pPr>
              <w:pStyle w:val="--7"/>
              <w:spacing w:after="156"/>
              <w:rPr>
                <w:color w:val="000000" w:themeColor="text1"/>
              </w:rPr>
            </w:pPr>
            <w:r>
              <w:rPr>
                <w:rFonts w:ascii="Calibri" w:hAnsi="Calibri"/>
                <w:bCs/>
                <w:caps/>
                <w:color w:val="000000" w:themeColor="text1"/>
                <w:szCs w:val="20"/>
              </w:rPr>
              <w:fldChar w:fldCharType="end"/>
            </w:r>
          </w:p>
        </w:tc>
      </w:tr>
      <w:bookmarkEnd w:id="1"/>
      <w:bookmarkEnd w:id="2"/>
      <w:bookmarkEnd w:id="3"/>
      <w:bookmarkEnd w:id="4"/>
    </w:tbl>
    <w:p w:rsidR="00C33F49" w:rsidRDefault="00C33F49">
      <w:pPr>
        <w:pStyle w:val="--7"/>
        <w:spacing w:after="156"/>
        <w:rPr>
          <w:color w:val="000000" w:themeColor="text1"/>
        </w:rPr>
      </w:pPr>
    </w:p>
    <w:p w:rsidR="00C33F49" w:rsidRDefault="00C33F49">
      <w:pPr>
        <w:pStyle w:val="TOC2"/>
        <w:tabs>
          <w:tab w:val="right" w:leader="dot" w:pos="6226"/>
        </w:tabs>
        <w:spacing w:after="156"/>
        <w:ind w:left="0" w:firstLine="400"/>
        <w:rPr>
          <w:color w:val="000000" w:themeColor="text1"/>
        </w:rPr>
        <w:sectPr w:rsidR="00C33F49">
          <w:headerReference w:type="default" r:id="rId16"/>
          <w:footerReference w:type="default" r:id="rId17"/>
          <w:pgSz w:w="11906" w:h="16838"/>
          <w:pgMar w:top="2098" w:right="1531" w:bottom="1191" w:left="1871" w:header="1418" w:footer="851" w:gutter="0"/>
          <w:pgNumType w:fmt="upperRoman" w:start="1"/>
          <w:cols w:space="425"/>
          <w:docGrid w:type="lines" w:linePitch="312"/>
        </w:sectPr>
      </w:pPr>
    </w:p>
    <w:p w:rsidR="00C33F49" w:rsidRDefault="00F7257D">
      <w:pPr>
        <w:pStyle w:val="--10"/>
        <w:rPr>
          <w:color w:val="000000" w:themeColor="text1"/>
        </w:rPr>
      </w:pPr>
      <w:bookmarkStart w:id="7" w:name="_Toc130115382"/>
      <w:bookmarkStart w:id="8" w:name="_Toc19885656"/>
      <w:r>
        <w:rPr>
          <w:rFonts w:hint="eastAsia"/>
          <w:color w:val="000000" w:themeColor="text1"/>
        </w:rPr>
        <w:lastRenderedPageBreak/>
        <w:t>概述</w:t>
      </w:r>
      <w:bookmarkEnd w:id="8"/>
    </w:p>
    <w:p w:rsidR="00C33F49" w:rsidRDefault="00F7257D">
      <w:pPr>
        <w:pStyle w:val="--20"/>
        <w:rPr>
          <w:color w:val="000000" w:themeColor="text1"/>
        </w:rPr>
      </w:pPr>
      <w:bookmarkStart w:id="9" w:name="_Toc19885657"/>
      <w:bookmarkEnd w:id="7"/>
      <w:r>
        <w:rPr>
          <w:rFonts w:hint="eastAsia"/>
          <w:color w:val="000000" w:themeColor="text1"/>
        </w:rPr>
        <w:t>项目</w:t>
      </w:r>
      <w:r>
        <w:rPr>
          <w:color w:val="000000" w:themeColor="text1"/>
        </w:rPr>
        <w:t>目标</w:t>
      </w:r>
      <w:bookmarkEnd w:id="9"/>
    </w:p>
    <w:p w:rsidR="00C33F49" w:rsidRDefault="00F7257D">
      <w:pPr>
        <w:pStyle w:val="--7"/>
        <w:ind w:firstLineChars="200" w:firstLine="420"/>
        <w:rPr>
          <w:rFonts w:ascii="Times New Roman" w:hAnsi="Times New Roman"/>
          <w:color w:val="000000" w:themeColor="text1"/>
        </w:rPr>
      </w:pPr>
      <w:r>
        <w:rPr>
          <w:rFonts w:ascii="Times New Roman" w:hAnsi="Times New Roman"/>
          <w:color w:val="000000" w:themeColor="text1"/>
        </w:rPr>
        <w:t>根据</w:t>
      </w:r>
      <w:r>
        <w:rPr>
          <w:rFonts w:ascii="Times New Roman" w:hAnsi="Times New Roman" w:hint="eastAsia"/>
          <w:color w:val="000000" w:themeColor="text1"/>
        </w:rPr>
        <w:t>南通农商行</w:t>
      </w:r>
      <w:r>
        <w:rPr>
          <w:rFonts w:ascii="Times New Roman" w:hAnsi="Times New Roman"/>
          <w:color w:val="000000" w:themeColor="text1"/>
        </w:rPr>
        <w:t>对</w:t>
      </w:r>
      <w:r>
        <w:rPr>
          <w:rFonts w:ascii="Times New Roman" w:hAnsi="Times New Roman" w:hint="eastAsia"/>
          <w:color w:val="000000" w:themeColor="text1"/>
        </w:rPr>
        <w:t>金贝安卓客户端</w:t>
      </w:r>
      <w:r>
        <w:rPr>
          <w:rFonts w:ascii="Times New Roman" w:hAnsi="Times New Roman"/>
          <w:color w:val="000000" w:themeColor="text1"/>
        </w:rPr>
        <w:t>的安全性需求，授权杭州安恒信息技术</w:t>
      </w:r>
      <w:r>
        <w:rPr>
          <w:rFonts w:ascii="Times New Roman" w:hAnsi="Times New Roman" w:hint="eastAsia"/>
          <w:color w:val="000000" w:themeColor="text1"/>
        </w:rPr>
        <w:t>股份</w:t>
      </w:r>
      <w:r>
        <w:rPr>
          <w:rFonts w:ascii="Times New Roman" w:hAnsi="Times New Roman"/>
          <w:color w:val="000000" w:themeColor="text1"/>
        </w:rPr>
        <w:t>有限公司（以下简称</w:t>
      </w:r>
      <w:r>
        <w:rPr>
          <w:rFonts w:ascii="Times New Roman" w:hAnsi="Times New Roman" w:hint="eastAsia"/>
          <w:color w:val="000000" w:themeColor="text1"/>
        </w:rPr>
        <w:t>“安恒</w:t>
      </w:r>
      <w:r>
        <w:rPr>
          <w:rFonts w:ascii="Times New Roman" w:hAnsi="Times New Roman"/>
          <w:color w:val="000000" w:themeColor="text1"/>
        </w:rPr>
        <w:t>信息</w:t>
      </w:r>
      <w:r>
        <w:rPr>
          <w:rFonts w:ascii="Times New Roman" w:hAnsi="Times New Roman" w:hint="eastAsia"/>
          <w:color w:val="000000" w:themeColor="text1"/>
        </w:rPr>
        <w:t>”</w:t>
      </w:r>
      <w:r>
        <w:rPr>
          <w:rFonts w:ascii="Times New Roman" w:hAnsi="Times New Roman"/>
          <w:color w:val="000000" w:themeColor="text1"/>
        </w:rPr>
        <w:t>）对其进行安全测试；并根据本次</w:t>
      </w:r>
      <w:r>
        <w:rPr>
          <w:rFonts w:ascii="Times New Roman" w:hAnsi="Times New Roman" w:hint="eastAsia"/>
          <w:color w:val="000000" w:themeColor="text1"/>
        </w:rPr>
        <w:t>安全</w:t>
      </w:r>
      <w:r>
        <w:rPr>
          <w:rFonts w:ascii="Times New Roman" w:hAnsi="Times New Roman"/>
          <w:color w:val="000000" w:themeColor="text1"/>
        </w:rPr>
        <w:t>测试过程中所发现的系统脆弱点提供改进方案，以指导</w:t>
      </w:r>
      <w:r>
        <w:rPr>
          <w:rFonts w:ascii="Times New Roman" w:hAnsi="Times New Roman" w:hint="eastAsia"/>
          <w:color w:val="000000" w:themeColor="text1"/>
        </w:rPr>
        <w:t>南通农商行</w:t>
      </w:r>
      <w:r>
        <w:rPr>
          <w:rFonts w:ascii="Times New Roman" w:hAnsi="Times New Roman"/>
          <w:color w:val="000000" w:themeColor="text1"/>
        </w:rPr>
        <w:t>开展安全整改、完善安全策略，降低安全风险，使</w:t>
      </w:r>
      <w:r>
        <w:rPr>
          <w:rFonts w:ascii="Times New Roman" w:hAnsi="Times New Roman" w:hint="eastAsia"/>
          <w:color w:val="000000" w:themeColor="text1"/>
        </w:rPr>
        <w:t>南通农商行金贝安卓客户端</w:t>
      </w:r>
      <w:r>
        <w:rPr>
          <w:rFonts w:ascii="Times New Roman" w:hAnsi="Times New Roman"/>
          <w:color w:val="000000" w:themeColor="text1"/>
        </w:rPr>
        <w:t>的安全保障能力符合国家的相关政策法规和自身业务的安全需求。</w:t>
      </w:r>
    </w:p>
    <w:p w:rsidR="00C33F49" w:rsidRDefault="00F7257D">
      <w:pPr>
        <w:widowControl/>
        <w:spacing w:line="240" w:lineRule="auto"/>
        <w:ind w:firstLineChars="0" w:firstLine="0"/>
        <w:jc w:val="left"/>
        <w:rPr>
          <w:color w:val="000000" w:themeColor="text1"/>
          <w:kern w:val="0"/>
        </w:rPr>
      </w:pPr>
      <w:r>
        <w:rPr>
          <w:color w:val="000000" w:themeColor="text1"/>
        </w:rPr>
        <w:br w:type="page"/>
      </w:r>
    </w:p>
    <w:p w:rsidR="00C33F49" w:rsidRDefault="00F7257D">
      <w:pPr>
        <w:pStyle w:val="--10"/>
        <w:rPr>
          <w:color w:val="000000" w:themeColor="text1"/>
        </w:rPr>
      </w:pPr>
      <w:bookmarkStart w:id="10" w:name="_Toc19885658"/>
      <w:r>
        <w:rPr>
          <w:rFonts w:hint="eastAsia"/>
          <w:color w:val="000000" w:themeColor="text1"/>
        </w:rPr>
        <w:lastRenderedPageBreak/>
        <w:t>测试</w:t>
      </w:r>
      <w:r>
        <w:rPr>
          <w:color w:val="000000" w:themeColor="text1"/>
        </w:rPr>
        <w:t>结论</w:t>
      </w:r>
      <w:bookmarkEnd w:id="10"/>
    </w:p>
    <w:p w:rsidR="00C33F49" w:rsidRDefault="00F7257D">
      <w:pPr>
        <w:pStyle w:val="--7"/>
        <w:ind w:firstLineChars="200" w:firstLine="420"/>
        <w:rPr>
          <w:rFonts w:ascii="Times New Roman" w:hAnsi="Times New Roman"/>
          <w:color w:val="000000" w:themeColor="text1"/>
        </w:rPr>
      </w:pPr>
      <w:r>
        <w:rPr>
          <w:rFonts w:ascii="Times New Roman" w:hAnsi="Times New Roman"/>
          <w:color w:val="000000" w:themeColor="text1"/>
        </w:rPr>
        <w:t>根据与</w:t>
      </w:r>
      <w:r>
        <w:rPr>
          <w:rFonts w:ascii="Times New Roman" w:hAnsi="Times New Roman" w:hint="eastAsia"/>
          <w:color w:val="000000" w:themeColor="text1"/>
        </w:rPr>
        <w:t>南通农商行</w:t>
      </w:r>
      <w:r>
        <w:rPr>
          <w:rFonts w:ascii="Times New Roman" w:hAnsi="Times New Roman"/>
          <w:color w:val="000000" w:themeColor="text1"/>
        </w:rPr>
        <w:t>所签订的</w:t>
      </w:r>
      <w:r>
        <w:rPr>
          <w:rFonts w:ascii="Times New Roman" w:hAnsi="Times New Roman" w:hint="eastAsia"/>
          <w:color w:val="000000" w:themeColor="text1"/>
        </w:rPr>
        <w:t>合同</w:t>
      </w:r>
      <w:r>
        <w:rPr>
          <w:rFonts w:ascii="Times New Roman" w:hAnsi="Times New Roman"/>
          <w:color w:val="000000" w:themeColor="text1"/>
        </w:rPr>
        <w:t>之内容，安恒信息资深安全服务工程师于</w:t>
      </w:r>
      <w:r>
        <w:rPr>
          <w:rFonts w:ascii="Times New Roman" w:hAnsi="Times New Roman"/>
          <w:color w:val="000000" w:themeColor="text1"/>
        </w:rPr>
        <w:t>2019</w:t>
      </w:r>
      <w:r>
        <w:rPr>
          <w:rFonts w:ascii="Times New Roman" w:hAnsi="Times New Roman"/>
          <w:color w:val="000000" w:themeColor="text1"/>
        </w:rPr>
        <w:t>年</w:t>
      </w:r>
      <w:r>
        <w:rPr>
          <w:rFonts w:ascii="Times New Roman" w:hAnsi="Times New Roman"/>
          <w:color w:val="000000" w:themeColor="text1"/>
        </w:rPr>
        <w:t>09</w:t>
      </w:r>
      <w:r>
        <w:rPr>
          <w:rFonts w:ascii="Times New Roman" w:hAnsi="Times New Roman"/>
          <w:color w:val="000000" w:themeColor="text1"/>
        </w:rPr>
        <w:t>月</w:t>
      </w:r>
      <w:r>
        <w:rPr>
          <w:rFonts w:ascii="Times New Roman" w:hAnsi="Times New Roman"/>
          <w:color w:val="000000" w:themeColor="text1"/>
        </w:rPr>
        <w:t>16</w:t>
      </w:r>
      <w:r>
        <w:rPr>
          <w:rFonts w:ascii="Times New Roman" w:hAnsi="Times New Roman"/>
          <w:color w:val="000000" w:themeColor="text1"/>
        </w:rPr>
        <w:t>日至</w:t>
      </w:r>
      <w:r>
        <w:rPr>
          <w:rFonts w:ascii="Times New Roman" w:hAnsi="Times New Roman"/>
          <w:color w:val="000000" w:themeColor="text1"/>
        </w:rPr>
        <w:t>2019</w:t>
      </w:r>
      <w:r>
        <w:rPr>
          <w:rFonts w:ascii="Times New Roman" w:hAnsi="Times New Roman"/>
          <w:color w:val="000000" w:themeColor="text1"/>
        </w:rPr>
        <w:t>年</w:t>
      </w:r>
      <w:r>
        <w:rPr>
          <w:rFonts w:ascii="Times New Roman" w:hAnsi="Times New Roman"/>
          <w:color w:val="000000" w:themeColor="text1"/>
        </w:rPr>
        <w:t>09</w:t>
      </w:r>
      <w:r>
        <w:rPr>
          <w:rFonts w:ascii="Times New Roman" w:hAnsi="Times New Roman"/>
          <w:color w:val="000000" w:themeColor="text1"/>
        </w:rPr>
        <w:t>月</w:t>
      </w:r>
      <w:r>
        <w:rPr>
          <w:rFonts w:ascii="Times New Roman" w:hAnsi="Times New Roman"/>
          <w:color w:val="000000" w:themeColor="text1"/>
        </w:rPr>
        <w:t>20</w:t>
      </w:r>
      <w:r>
        <w:rPr>
          <w:rFonts w:ascii="Times New Roman" w:hAnsi="Times New Roman"/>
          <w:color w:val="000000" w:themeColor="text1"/>
        </w:rPr>
        <w:t>日对</w:t>
      </w:r>
      <w:r>
        <w:rPr>
          <w:rFonts w:ascii="Times New Roman" w:hAnsi="Times New Roman" w:hint="eastAsia"/>
          <w:color w:val="000000" w:themeColor="text1"/>
        </w:rPr>
        <w:t>金贝安卓客户端开</w:t>
      </w:r>
      <w:r>
        <w:rPr>
          <w:rFonts w:ascii="Times New Roman" w:hAnsi="Times New Roman"/>
          <w:color w:val="000000" w:themeColor="text1"/>
        </w:rPr>
        <w:t>展全面的</w:t>
      </w:r>
      <w:r>
        <w:rPr>
          <w:rFonts w:ascii="Times New Roman" w:hAnsi="Times New Roman" w:hint="eastAsia"/>
          <w:color w:val="000000" w:themeColor="text1"/>
        </w:rPr>
        <w:t>安全</w:t>
      </w:r>
      <w:r>
        <w:rPr>
          <w:rFonts w:ascii="Times New Roman" w:hAnsi="Times New Roman"/>
          <w:color w:val="000000" w:themeColor="text1"/>
        </w:rPr>
        <w:t>测试，共发现安全漏洞</w:t>
      </w:r>
      <w:r w:rsidR="00DD7884">
        <w:rPr>
          <w:rFonts w:ascii="Times New Roman" w:hAnsi="Times New Roman" w:hint="eastAsia"/>
          <w:color w:val="000000" w:themeColor="text1"/>
        </w:rPr>
        <w:t>9</w:t>
      </w:r>
      <w:r>
        <w:rPr>
          <w:rFonts w:ascii="Times New Roman" w:hAnsi="Times New Roman"/>
          <w:color w:val="000000" w:themeColor="text1"/>
        </w:rPr>
        <w:t>个，其中中危</w:t>
      </w:r>
      <w:r>
        <w:rPr>
          <w:rFonts w:ascii="Times New Roman" w:hAnsi="Times New Roman" w:hint="eastAsia"/>
          <w:color w:val="000000" w:themeColor="text1"/>
        </w:rPr>
        <w:t>7</w:t>
      </w:r>
      <w:r>
        <w:rPr>
          <w:rFonts w:ascii="Times New Roman" w:hAnsi="Times New Roman" w:hint="eastAsia"/>
          <w:color w:val="000000" w:themeColor="text1"/>
        </w:rPr>
        <w:t>个</w:t>
      </w:r>
      <w:r>
        <w:rPr>
          <w:rFonts w:ascii="Times New Roman" w:hAnsi="Times New Roman"/>
          <w:color w:val="000000" w:themeColor="text1"/>
        </w:rPr>
        <w:t>、低危</w:t>
      </w:r>
      <w:r w:rsidR="00AB5520">
        <w:rPr>
          <w:rFonts w:ascii="Times New Roman" w:hAnsi="Times New Roman"/>
          <w:color w:val="000000" w:themeColor="text1"/>
        </w:rPr>
        <w:t>2</w:t>
      </w:r>
      <w:r>
        <w:rPr>
          <w:rFonts w:ascii="Times New Roman" w:hAnsi="Times New Roman" w:hint="eastAsia"/>
          <w:color w:val="000000" w:themeColor="text1"/>
        </w:rPr>
        <w:t>个</w:t>
      </w:r>
      <w:r>
        <w:rPr>
          <w:rFonts w:ascii="Times New Roman" w:hAnsi="Times New Roman"/>
          <w:color w:val="000000" w:themeColor="text1"/>
        </w:rPr>
        <w:t>。</w:t>
      </w:r>
      <w:r w:rsidR="00A86F74">
        <w:rPr>
          <w:rFonts w:ascii="Times New Roman" w:hAnsi="Times New Roman"/>
          <w:color w:val="000000" w:themeColor="text1"/>
        </w:rPr>
        <w:t>存在的安全隐患</w:t>
      </w:r>
      <w:r w:rsidR="00A86F74">
        <w:rPr>
          <w:rFonts w:ascii="Times New Roman" w:hAnsi="Times New Roman" w:hint="eastAsia"/>
          <w:color w:val="000000" w:themeColor="text1"/>
        </w:rPr>
        <w:t>主要包括</w:t>
      </w:r>
      <w:r w:rsidR="00A86F74">
        <w:rPr>
          <w:rFonts w:hint="eastAsia"/>
          <w:color w:val="000000" w:themeColor="text1"/>
        </w:rPr>
        <w:t>组件导出安全、</w:t>
      </w:r>
      <w:proofErr w:type="spellStart"/>
      <w:r w:rsidR="00A86F74">
        <w:rPr>
          <w:rFonts w:hint="eastAsia"/>
          <w:color w:val="000000" w:themeColor="text1"/>
        </w:rPr>
        <w:t>AllowBackup</w:t>
      </w:r>
      <w:proofErr w:type="spellEnd"/>
      <w:r w:rsidR="00A86F74">
        <w:rPr>
          <w:rFonts w:hint="eastAsia"/>
          <w:color w:val="000000" w:themeColor="text1"/>
        </w:rPr>
        <w:t>备份权限配置安全、本地文件权限配置、屏幕录像保护、</w:t>
      </w:r>
      <w:r w:rsidR="00A86F74">
        <w:rPr>
          <w:rFonts w:hint="eastAsia"/>
          <w:color w:val="000000" w:themeColor="text1"/>
        </w:rPr>
        <w:t>ROOT</w:t>
      </w:r>
      <w:r w:rsidR="00A86F74">
        <w:rPr>
          <w:rFonts w:hint="eastAsia"/>
          <w:color w:val="000000" w:themeColor="text1"/>
        </w:rPr>
        <w:t>环境监测、单点登录策略、界面切换保护、证书强校验、数据防重放</w:t>
      </w:r>
      <w:r w:rsidR="00A86F74">
        <w:rPr>
          <w:color w:val="000000" w:themeColor="text1"/>
        </w:rPr>
        <w:t>等安全漏洞</w:t>
      </w:r>
      <w:r>
        <w:rPr>
          <w:rFonts w:ascii="Times New Roman" w:hAnsi="Times New Roman" w:hint="eastAsia"/>
          <w:color w:val="000000" w:themeColor="text1"/>
        </w:rPr>
        <w:t>。</w:t>
      </w:r>
    </w:p>
    <w:p w:rsidR="00C33F49" w:rsidRDefault="00F7257D">
      <w:pPr>
        <w:pStyle w:val="--7"/>
        <w:ind w:firstLineChars="200" w:firstLine="422"/>
        <w:rPr>
          <w:color w:val="000000" w:themeColor="text1"/>
        </w:rPr>
      </w:pPr>
      <w:r>
        <w:rPr>
          <w:b/>
          <w:color w:val="000000" w:themeColor="text1"/>
        </w:rPr>
        <w:t>经过</w:t>
      </w:r>
      <w:r>
        <w:rPr>
          <w:rFonts w:hint="eastAsia"/>
          <w:b/>
          <w:color w:val="000000" w:themeColor="text1"/>
        </w:rPr>
        <w:t>整体安全</w:t>
      </w:r>
      <w:r>
        <w:rPr>
          <w:b/>
          <w:color w:val="000000" w:themeColor="text1"/>
        </w:rPr>
        <w:t>风险</w:t>
      </w:r>
      <w:r>
        <w:rPr>
          <w:rFonts w:hint="eastAsia"/>
          <w:b/>
          <w:color w:val="000000" w:themeColor="text1"/>
        </w:rPr>
        <w:t>分析</w:t>
      </w:r>
      <w:r>
        <w:rPr>
          <w:b/>
          <w:color w:val="000000" w:themeColor="text1"/>
        </w:rPr>
        <w:t>，可以判断</w:t>
      </w:r>
      <w:r>
        <w:rPr>
          <w:rFonts w:hint="eastAsia"/>
          <w:b/>
          <w:color w:val="000000" w:themeColor="text1"/>
        </w:rPr>
        <w:t>南通农商行金贝安卓版客户端</w:t>
      </w:r>
      <w:r>
        <w:rPr>
          <w:b/>
          <w:color w:val="000000" w:themeColor="text1"/>
        </w:rPr>
        <w:t>正面临的安全风险等级为：</w:t>
      </w:r>
      <w:r>
        <w:rPr>
          <w:rFonts w:hint="eastAsia"/>
          <w:b/>
          <w:color w:val="000000" w:themeColor="text1"/>
        </w:rPr>
        <w:t>中</w:t>
      </w:r>
      <w:r>
        <w:rPr>
          <w:color w:val="000000" w:themeColor="text1"/>
        </w:rPr>
        <w:t>。</w:t>
      </w:r>
    </w:p>
    <w:p w:rsidR="00C33F49" w:rsidRDefault="00F7257D">
      <w:pPr>
        <w:pStyle w:val="--7"/>
        <w:ind w:firstLine="422"/>
        <w:rPr>
          <w:color w:val="000000" w:themeColor="text1"/>
        </w:rPr>
      </w:pPr>
      <w:r>
        <w:rPr>
          <w:color w:val="000000" w:themeColor="text1"/>
        </w:rPr>
        <w:t>测试结果综述：</w:t>
      </w:r>
    </w:p>
    <w:tbl>
      <w:tblPr>
        <w:tblW w:w="871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1678"/>
        <w:gridCol w:w="3417"/>
        <w:gridCol w:w="1751"/>
        <w:gridCol w:w="1872"/>
      </w:tblGrid>
      <w:tr w:rsidR="00C33F49">
        <w:tc>
          <w:tcPr>
            <w:tcW w:w="1678" w:type="dxa"/>
            <w:tcBorders>
              <w:top w:val="double" w:sz="4" w:space="0" w:color="auto"/>
              <w:bottom w:val="nil"/>
              <w:right w:val="single" w:sz="6" w:space="0" w:color="auto"/>
            </w:tcBorders>
            <w:shd w:val="clear" w:color="auto" w:fill="D9D9D9"/>
            <w:vAlign w:val="center"/>
          </w:tcPr>
          <w:p w:rsidR="00C33F49" w:rsidRDefault="00F7257D">
            <w:pPr>
              <w:spacing w:after="156"/>
              <w:ind w:firstLine="422"/>
              <w:jc w:val="center"/>
              <w:rPr>
                <w:b/>
                <w:color w:val="000000" w:themeColor="text1"/>
              </w:rPr>
            </w:pPr>
            <w:r>
              <w:rPr>
                <w:rFonts w:hint="eastAsia"/>
                <w:b/>
                <w:color w:val="000000" w:themeColor="text1"/>
              </w:rPr>
              <w:t>测试分类</w:t>
            </w:r>
          </w:p>
        </w:tc>
        <w:tc>
          <w:tcPr>
            <w:tcW w:w="3417" w:type="dxa"/>
            <w:tcBorders>
              <w:top w:val="double" w:sz="4" w:space="0" w:color="auto"/>
              <w:left w:val="single" w:sz="6" w:space="0" w:color="auto"/>
              <w:bottom w:val="nil"/>
              <w:right w:val="single" w:sz="6" w:space="0" w:color="auto"/>
            </w:tcBorders>
            <w:shd w:val="clear" w:color="auto" w:fill="D9D9D9"/>
            <w:vAlign w:val="center"/>
          </w:tcPr>
          <w:p w:rsidR="00C33F49" w:rsidRDefault="00F7257D">
            <w:pPr>
              <w:spacing w:after="156"/>
              <w:ind w:firstLine="422"/>
              <w:jc w:val="center"/>
              <w:rPr>
                <w:b/>
                <w:color w:val="000000" w:themeColor="text1"/>
              </w:rPr>
            </w:pPr>
            <w:r>
              <w:rPr>
                <w:rFonts w:hint="eastAsia"/>
                <w:b/>
                <w:color w:val="000000" w:themeColor="text1"/>
              </w:rPr>
              <w:t>测试</w:t>
            </w:r>
            <w:r>
              <w:rPr>
                <w:b/>
                <w:color w:val="000000" w:themeColor="text1"/>
              </w:rPr>
              <w:t>项目</w:t>
            </w:r>
          </w:p>
        </w:tc>
        <w:tc>
          <w:tcPr>
            <w:tcW w:w="1751" w:type="dxa"/>
            <w:tcBorders>
              <w:top w:val="double" w:sz="4" w:space="0" w:color="auto"/>
              <w:left w:val="single" w:sz="6" w:space="0" w:color="auto"/>
              <w:bottom w:val="nil"/>
              <w:right w:val="single" w:sz="6" w:space="0" w:color="auto"/>
            </w:tcBorders>
            <w:shd w:val="clear" w:color="auto" w:fill="D9D9D9"/>
            <w:vAlign w:val="center"/>
          </w:tcPr>
          <w:p w:rsidR="00C33F49" w:rsidRDefault="00F7257D">
            <w:pPr>
              <w:spacing w:after="156"/>
              <w:ind w:firstLine="422"/>
              <w:jc w:val="center"/>
              <w:rPr>
                <w:b/>
                <w:color w:val="000000" w:themeColor="text1"/>
              </w:rPr>
            </w:pPr>
            <w:r>
              <w:rPr>
                <w:rFonts w:hint="eastAsia"/>
                <w:b/>
                <w:color w:val="000000" w:themeColor="text1"/>
              </w:rPr>
              <w:t>测试结果</w:t>
            </w:r>
          </w:p>
        </w:tc>
        <w:tc>
          <w:tcPr>
            <w:tcW w:w="1872" w:type="dxa"/>
            <w:tcBorders>
              <w:top w:val="double" w:sz="4" w:space="0" w:color="auto"/>
              <w:left w:val="single" w:sz="6" w:space="0" w:color="auto"/>
              <w:bottom w:val="nil"/>
              <w:right w:val="double" w:sz="4" w:space="0" w:color="auto"/>
            </w:tcBorders>
            <w:shd w:val="clear" w:color="auto" w:fill="D9D9D9"/>
            <w:vAlign w:val="center"/>
          </w:tcPr>
          <w:p w:rsidR="00C33F49" w:rsidRDefault="00F7257D">
            <w:pPr>
              <w:spacing w:after="156"/>
              <w:ind w:firstLine="422"/>
              <w:jc w:val="center"/>
              <w:rPr>
                <w:b/>
                <w:color w:val="000000" w:themeColor="text1"/>
              </w:rPr>
            </w:pPr>
            <w:r>
              <w:rPr>
                <w:rFonts w:hint="eastAsia"/>
                <w:b/>
                <w:color w:val="000000" w:themeColor="text1"/>
              </w:rPr>
              <w:t>漏洞等级</w:t>
            </w:r>
          </w:p>
        </w:tc>
      </w:tr>
      <w:tr w:rsidR="00C33F49">
        <w:trPr>
          <w:cantSplit/>
          <w:trHeight w:val="390"/>
        </w:trPr>
        <w:tc>
          <w:tcPr>
            <w:tcW w:w="1678" w:type="dxa"/>
            <w:vMerge w:val="restart"/>
            <w:vAlign w:val="center"/>
          </w:tcPr>
          <w:p w:rsidR="00C33F49" w:rsidRDefault="00F7257D">
            <w:pPr>
              <w:pStyle w:val="--7"/>
              <w:spacing w:after="156"/>
              <w:rPr>
                <w:color w:val="000000" w:themeColor="text1"/>
              </w:rPr>
            </w:pPr>
            <w:r>
              <w:rPr>
                <w:rFonts w:hint="eastAsia"/>
                <w:color w:val="000000" w:themeColor="text1"/>
              </w:rPr>
              <w:t>客户端静态安全</w:t>
            </w:r>
          </w:p>
        </w:tc>
        <w:tc>
          <w:tcPr>
            <w:tcW w:w="3417" w:type="dxa"/>
            <w:vAlign w:val="center"/>
          </w:tcPr>
          <w:p w:rsidR="00C33F49" w:rsidRDefault="00F7257D">
            <w:pPr>
              <w:pStyle w:val="--7"/>
              <w:spacing w:after="156"/>
              <w:rPr>
                <w:color w:val="000000" w:themeColor="text1"/>
              </w:rPr>
            </w:pPr>
            <w:r>
              <w:rPr>
                <w:rFonts w:hint="eastAsia"/>
                <w:color w:val="000000" w:themeColor="text1"/>
              </w:rPr>
              <w:t>安全包签名</w:t>
            </w:r>
          </w:p>
        </w:tc>
        <w:tc>
          <w:tcPr>
            <w:tcW w:w="1751" w:type="dxa"/>
            <w:vAlign w:val="center"/>
          </w:tcPr>
          <w:p w:rsidR="00C33F49" w:rsidRDefault="00F7257D">
            <w:pPr>
              <w:pStyle w:val="--7"/>
              <w:spacing w:after="156"/>
              <w:rPr>
                <w:b/>
                <w:bCs/>
                <w:color w:val="000000" w:themeColor="text1"/>
              </w:rPr>
            </w:pPr>
            <w:r>
              <w:rPr>
                <w:rFonts w:hint="eastAsia"/>
                <w:b/>
                <w:bCs/>
                <w:color w:val="000000" w:themeColor="text1"/>
              </w:rPr>
              <w:t>安全</w:t>
            </w:r>
          </w:p>
        </w:tc>
        <w:tc>
          <w:tcPr>
            <w:tcW w:w="1872" w:type="dxa"/>
          </w:tcPr>
          <w:p w:rsidR="00C33F49" w:rsidRDefault="00F7257D">
            <w:pPr>
              <w:pStyle w:val="--7"/>
              <w:spacing w:after="156"/>
              <w:rPr>
                <w:color w:val="000000" w:themeColor="text1"/>
              </w:rPr>
            </w:pPr>
            <w:r>
              <w:rPr>
                <w:rFonts w:hint="eastAsia"/>
                <w:color w:val="000000" w:themeColor="text1"/>
              </w:rPr>
              <w:t>无风险</w:t>
            </w:r>
          </w:p>
        </w:tc>
      </w:tr>
      <w:tr w:rsidR="00C33F49">
        <w:trPr>
          <w:cantSplit/>
          <w:trHeight w:val="390"/>
        </w:trPr>
        <w:tc>
          <w:tcPr>
            <w:tcW w:w="1678" w:type="dxa"/>
            <w:vMerge/>
            <w:vAlign w:val="center"/>
          </w:tcPr>
          <w:p w:rsidR="00C33F49" w:rsidRDefault="00C33F49">
            <w:pPr>
              <w:pStyle w:val="--7"/>
              <w:spacing w:after="156"/>
              <w:rPr>
                <w:color w:val="000000" w:themeColor="text1"/>
              </w:rPr>
            </w:pPr>
          </w:p>
        </w:tc>
        <w:tc>
          <w:tcPr>
            <w:tcW w:w="3417" w:type="dxa"/>
            <w:vAlign w:val="center"/>
          </w:tcPr>
          <w:p w:rsidR="00C33F49" w:rsidRDefault="00F7257D">
            <w:pPr>
              <w:pStyle w:val="--7"/>
              <w:spacing w:after="156"/>
              <w:rPr>
                <w:color w:val="000000" w:themeColor="text1"/>
              </w:rPr>
            </w:pPr>
            <w:r>
              <w:rPr>
                <w:rFonts w:hint="eastAsia"/>
                <w:color w:val="000000" w:themeColor="text1"/>
              </w:rPr>
              <w:t>反编译保护</w:t>
            </w:r>
          </w:p>
        </w:tc>
        <w:tc>
          <w:tcPr>
            <w:tcW w:w="1751" w:type="dxa"/>
            <w:vAlign w:val="center"/>
          </w:tcPr>
          <w:p w:rsidR="00C33F49" w:rsidRDefault="00F7257D">
            <w:pPr>
              <w:pStyle w:val="--7"/>
              <w:spacing w:after="156"/>
              <w:rPr>
                <w:b/>
                <w:bCs/>
                <w:color w:val="000000" w:themeColor="text1"/>
              </w:rPr>
            </w:pPr>
            <w:r>
              <w:rPr>
                <w:rFonts w:hint="eastAsia"/>
                <w:b/>
                <w:bCs/>
                <w:color w:val="000000" w:themeColor="text1"/>
              </w:rPr>
              <w:t>安全</w:t>
            </w:r>
          </w:p>
        </w:tc>
        <w:tc>
          <w:tcPr>
            <w:tcW w:w="1872" w:type="dxa"/>
          </w:tcPr>
          <w:p w:rsidR="00C33F49" w:rsidRDefault="00F7257D">
            <w:pPr>
              <w:pStyle w:val="--7"/>
              <w:spacing w:after="156"/>
              <w:rPr>
                <w:color w:val="000000" w:themeColor="text1"/>
              </w:rPr>
            </w:pPr>
            <w:r>
              <w:rPr>
                <w:rFonts w:hint="eastAsia"/>
                <w:color w:val="000000" w:themeColor="text1"/>
              </w:rPr>
              <w:t>无风险</w:t>
            </w:r>
          </w:p>
        </w:tc>
      </w:tr>
      <w:tr w:rsidR="00C33F49">
        <w:trPr>
          <w:cantSplit/>
          <w:trHeight w:val="390"/>
        </w:trPr>
        <w:tc>
          <w:tcPr>
            <w:tcW w:w="1678" w:type="dxa"/>
            <w:vMerge/>
            <w:vAlign w:val="center"/>
          </w:tcPr>
          <w:p w:rsidR="00C33F49" w:rsidRDefault="00C33F49">
            <w:pPr>
              <w:pStyle w:val="--7"/>
              <w:spacing w:after="156"/>
              <w:rPr>
                <w:color w:val="000000" w:themeColor="text1"/>
              </w:rPr>
            </w:pPr>
          </w:p>
        </w:tc>
        <w:tc>
          <w:tcPr>
            <w:tcW w:w="3417" w:type="dxa"/>
            <w:vAlign w:val="center"/>
          </w:tcPr>
          <w:p w:rsidR="00C33F49" w:rsidRDefault="00F7257D">
            <w:pPr>
              <w:pStyle w:val="--7"/>
              <w:spacing w:after="156"/>
              <w:rPr>
                <w:color w:val="000000" w:themeColor="text1"/>
              </w:rPr>
            </w:pPr>
            <w:r>
              <w:rPr>
                <w:rFonts w:hint="eastAsia"/>
                <w:color w:val="000000" w:themeColor="text1"/>
              </w:rPr>
              <w:t>应用完整性校验</w:t>
            </w:r>
          </w:p>
        </w:tc>
        <w:tc>
          <w:tcPr>
            <w:tcW w:w="1751" w:type="dxa"/>
            <w:vAlign w:val="center"/>
          </w:tcPr>
          <w:p w:rsidR="00C33F49" w:rsidRDefault="00F7257D">
            <w:pPr>
              <w:pStyle w:val="--7"/>
              <w:spacing w:after="156"/>
              <w:rPr>
                <w:b/>
                <w:bCs/>
                <w:color w:val="000000" w:themeColor="text1"/>
              </w:rPr>
            </w:pPr>
            <w:r>
              <w:rPr>
                <w:rFonts w:hint="eastAsia"/>
                <w:b/>
                <w:bCs/>
                <w:color w:val="000000" w:themeColor="text1"/>
              </w:rPr>
              <w:t>安全</w:t>
            </w:r>
          </w:p>
        </w:tc>
        <w:tc>
          <w:tcPr>
            <w:tcW w:w="1872" w:type="dxa"/>
          </w:tcPr>
          <w:p w:rsidR="00C33F49" w:rsidRDefault="00F7257D">
            <w:pPr>
              <w:pStyle w:val="--7"/>
              <w:spacing w:after="156"/>
              <w:rPr>
                <w:color w:val="000000" w:themeColor="text1"/>
              </w:rPr>
            </w:pPr>
            <w:r>
              <w:rPr>
                <w:rFonts w:hint="eastAsia"/>
                <w:color w:val="000000" w:themeColor="text1"/>
              </w:rPr>
              <w:t>无风险</w:t>
            </w:r>
          </w:p>
        </w:tc>
      </w:tr>
      <w:tr w:rsidR="00C33F49">
        <w:trPr>
          <w:cantSplit/>
          <w:trHeight w:val="390"/>
        </w:trPr>
        <w:tc>
          <w:tcPr>
            <w:tcW w:w="1678" w:type="dxa"/>
            <w:vMerge/>
            <w:vAlign w:val="center"/>
          </w:tcPr>
          <w:p w:rsidR="00C33F49" w:rsidRDefault="00C33F49">
            <w:pPr>
              <w:pStyle w:val="--7"/>
              <w:spacing w:after="156"/>
              <w:rPr>
                <w:color w:val="000000" w:themeColor="text1"/>
              </w:rPr>
            </w:pPr>
          </w:p>
        </w:tc>
        <w:tc>
          <w:tcPr>
            <w:tcW w:w="3417" w:type="dxa"/>
            <w:vAlign w:val="center"/>
          </w:tcPr>
          <w:p w:rsidR="00C33F49" w:rsidRDefault="00F7257D">
            <w:pPr>
              <w:pStyle w:val="--7"/>
              <w:spacing w:after="156"/>
              <w:rPr>
                <w:color w:val="000000" w:themeColor="text1"/>
              </w:rPr>
            </w:pPr>
            <w:r>
              <w:rPr>
                <w:rFonts w:hint="eastAsia"/>
                <w:color w:val="000000" w:themeColor="text1"/>
              </w:rPr>
              <w:t>组件导出安全</w:t>
            </w:r>
          </w:p>
        </w:tc>
        <w:tc>
          <w:tcPr>
            <w:tcW w:w="1751" w:type="dxa"/>
            <w:vAlign w:val="center"/>
          </w:tcPr>
          <w:p w:rsidR="00C33F49" w:rsidRDefault="00F7257D">
            <w:pPr>
              <w:pStyle w:val="--7"/>
              <w:spacing w:after="156"/>
              <w:rPr>
                <w:b/>
                <w:bCs/>
                <w:color w:val="000000" w:themeColor="text1"/>
              </w:rPr>
            </w:pPr>
            <w:r>
              <w:rPr>
                <w:rFonts w:hint="eastAsia"/>
                <w:b/>
                <w:bCs/>
                <w:color w:val="000000" w:themeColor="text1"/>
              </w:rPr>
              <w:t>不安全</w:t>
            </w:r>
          </w:p>
        </w:tc>
        <w:tc>
          <w:tcPr>
            <w:tcW w:w="1872" w:type="dxa"/>
          </w:tcPr>
          <w:p w:rsidR="00C33F49" w:rsidRDefault="00F7257D">
            <w:pPr>
              <w:pStyle w:val="--7"/>
              <w:spacing w:after="156"/>
              <w:rPr>
                <w:color w:val="000000" w:themeColor="text1"/>
              </w:rPr>
            </w:pPr>
            <w:r>
              <w:rPr>
                <w:rFonts w:hint="eastAsia"/>
                <w:color w:val="000000" w:themeColor="text1"/>
              </w:rPr>
              <w:t>中风险</w:t>
            </w:r>
          </w:p>
        </w:tc>
      </w:tr>
      <w:tr w:rsidR="00C33F49">
        <w:trPr>
          <w:cantSplit/>
          <w:trHeight w:val="390"/>
        </w:trPr>
        <w:tc>
          <w:tcPr>
            <w:tcW w:w="1678" w:type="dxa"/>
            <w:vMerge/>
            <w:vAlign w:val="center"/>
          </w:tcPr>
          <w:p w:rsidR="00C33F49" w:rsidRDefault="00C33F49">
            <w:pPr>
              <w:pStyle w:val="--7"/>
              <w:spacing w:after="156"/>
              <w:rPr>
                <w:color w:val="000000" w:themeColor="text1"/>
              </w:rPr>
            </w:pPr>
          </w:p>
        </w:tc>
        <w:tc>
          <w:tcPr>
            <w:tcW w:w="3417" w:type="dxa"/>
            <w:vAlign w:val="center"/>
          </w:tcPr>
          <w:p w:rsidR="00C33F49" w:rsidRDefault="00F7257D">
            <w:pPr>
              <w:pStyle w:val="--7"/>
              <w:spacing w:after="156"/>
              <w:rPr>
                <w:color w:val="000000" w:themeColor="text1"/>
              </w:rPr>
            </w:pPr>
            <w:proofErr w:type="spellStart"/>
            <w:r>
              <w:rPr>
                <w:color w:val="000000" w:themeColor="text1"/>
              </w:rPr>
              <w:t>AllowBackup</w:t>
            </w:r>
            <w:proofErr w:type="spellEnd"/>
            <w:r>
              <w:rPr>
                <w:rFonts w:hint="eastAsia"/>
                <w:color w:val="000000" w:themeColor="text1"/>
              </w:rPr>
              <w:t>备份权限配置安全性</w:t>
            </w:r>
          </w:p>
        </w:tc>
        <w:tc>
          <w:tcPr>
            <w:tcW w:w="1751" w:type="dxa"/>
            <w:vAlign w:val="center"/>
          </w:tcPr>
          <w:p w:rsidR="00C33F49" w:rsidRDefault="00F7257D">
            <w:pPr>
              <w:pStyle w:val="--7"/>
              <w:spacing w:after="156"/>
              <w:rPr>
                <w:b/>
                <w:bCs/>
                <w:color w:val="000000" w:themeColor="text1"/>
              </w:rPr>
            </w:pPr>
            <w:r>
              <w:rPr>
                <w:rFonts w:hint="eastAsia"/>
                <w:b/>
                <w:bCs/>
                <w:color w:val="000000" w:themeColor="text1"/>
              </w:rPr>
              <w:t>不安全</w:t>
            </w:r>
          </w:p>
        </w:tc>
        <w:tc>
          <w:tcPr>
            <w:tcW w:w="1872" w:type="dxa"/>
          </w:tcPr>
          <w:p w:rsidR="00C33F49" w:rsidRDefault="00F7257D">
            <w:pPr>
              <w:pStyle w:val="--7"/>
              <w:spacing w:after="156"/>
              <w:rPr>
                <w:color w:val="000000" w:themeColor="text1"/>
              </w:rPr>
            </w:pPr>
            <w:r>
              <w:rPr>
                <w:rFonts w:hint="eastAsia"/>
                <w:color w:val="000000" w:themeColor="text1"/>
              </w:rPr>
              <w:t>中风险</w:t>
            </w:r>
          </w:p>
        </w:tc>
      </w:tr>
      <w:tr w:rsidR="00C33F49">
        <w:trPr>
          <w:cantSplit/>
          <w:trHeight w:val="390"/>
        </w:trPr>
        <w:tc>
          <w:tcPr>
            <w:tcW w:w="1678" w:type="dxa"/>
            <w:vMerge/>
            <w:vAlign w:val="center"/>
          </w:tcPr>
          <w:p w:rsidR="00C33F49" w:rsidRDefault="00C33F49">
            <w:pPr>
              <w:pStyle w:val="--7"/>
              <w:spacing w:after="156"/>
              <w:rPr>
                <w:color w:val="000000" w:themeColor="text1"/>
              </w:rPr>
            </w:pPr>
          </w:p>
        </w:tc>
        <w:tc>
          <w:tcPr>
            <w:tcW w:w="3417" w:type="dxa"/>
            <w:vAlign w:val="center"/>
          </w:tcPr>
          <w:p w:rsidR="00C33F49" w:rsidRDefault="00F7257D">
            <w:pPr>
              <w:pStyle w:val="--7"/>
              <w:spacing w:after="156"/>
              <w:rPr>
                <w:color w:val="000000" w:themeColor="text1"/>
              </w:rPr>
            </w:pPr>
            <w:proofErr w:type="spellStart"/>
            <w:r>
              <w:rPr>
                <w:rFonts w:hint="eastAsia"/>
                <w:color w:val="000000" w:themeColor="text1"/>
              </w:rPr>
              <w:t>Debuggable</w:t>
            </w:r>
            <w:proofErr w:type="spellEnd"/>
            <w:r>
              <w:rPr>
                <w:rFonts w:ascii="黑体" w:hAnsi="黑体" w:hint="eastAsia"/>
                <w:color w:val="000000" w:themeColor="text1"/>
              </w:rPr>
              <w:t>调试权限配置安全性</w:t>
            </w:r>
          </w:p>
        </w:tc>
        <w:tc>
          <w:tcPr>
            <w:tcW w:w="1751" w:type="dxa"/>
            <w:vAlign w:val="center"/>
          </w:tcPr>
          <w:p w:rsidR="00C33F49" w:rsidRDefault="00F7257D">
            <w:pPr>
              <w:pStyle w:val="--7"/>
              <w:spacing w:after="156"/>
              <w:rPr>
                <w:b/>
                <w:bCs/>
                <w:color w:val="000000" w:themeColor="text1"/>
              </w:rPr>
            </w:pPr>
            <w:r>
              <w:rPr>
                <w:rFonts w:hint="eastAsia"/>
                <w:b/>
                <w:bCs/>
                <w:color w:val="000000" w:themeColor="text1"/>
              </w:rPr>
              <w:t>安全</w:t>
            </w:r>
          </w:p>
        </w:tc>
        <w:tc>
          <w:tcPr>
            <w:tcW w:w="1872" w:type="dxa"/>
          </w:tcPr>
          <w:p w:rsidR="00C33F49" w:rsidRDefault="00F7257D">
            <w:pPr>
              <w:pStyle w:val="--7"/>
              <w:spacing w:after="156"/>
              <w:rPr>
                <w:color w:val="000000" w:themeColor="text1"/>
              </w:rPr>
            </w:pPr>
            <w:r>
              <w:rPr>
                <w:rFonts w:hint="eastAsia"/>
                <w:color w:val="000000" w:themeColor="text1"/>
              </w:rPr>
              <w:t>无风险</w:t>
            </w:r>
          </w:p>
        </w:tc>
      </w:tr>
      <w:tr w:rsidR="00C33F49">
        <w:trPr>
          <w:cantSplit/>
          <w:trHeight w:val="390"/>
        </w:trPr>
        <w:tc>
          <w:tcPr>
            <w:tcW w:w="1678" w:type="dxa"/>
            <w:vMerge/>
            <w:vAlign w:val="center"/>
          </w:tcPr>
          <w:p w:rsidR="00C33F49" w:rsidRDefault="00C33F49">
            <w:pPr>
              <w:pStyle w:val="--7"/>
              <w:spacing w:after="156"/>
              <w:rPr>
                <w:color w:val="000000" w:themeColor="text1"/>
              </w:rPr>
            </w:pPr>
          </w:p>
        </w:tc>
        <w:tc>
          <w:tcPr>
            <w:tcW w:w="3417" w:type="dxa"/>
            <w:vAlign w:val="center"/>
          </w:tcPr>
          <w:p w:rsidR="00C33F49" w:rsidRDefault="00F7257D">
            <w:pPr>
              <w:pStyle w:val="--7"/>
              <w:spacing w:after="156"/>
              <w:rPr>
                <w:color w:val="000000" w:themeColor="text1"/>
              </w:rPr>
            </w:pPr>
            <w:r>
              <w:rPr>
                <w:color w:val="000000" w:themeColor="text1"/>
              </w:rPr>
              <w:t>activity</w:t>
            </w:r>
            <w:r>
              <w:rPr>
                <w:color w:val="000000" w:themeColor="text1"/>
              </w:rPr>
              <w:t>组件拒绝服务漏洞</w:t>
            </w:r>
          </w:p>
        </w:tc>
        <w:tc>
          <w:tcPr>
            <w:tcW w:w="1751" w:type="dxa"/>
            <w:vAlign w:val="center"/>
          </w:tcPr>
          <w:p w:rsidR="00C33F49" w:rsidRDefault="00F7257D">
            <w:pPr>
              <w:pStyle w:val="--7"/>
              <w:spacing w:after="156"/>
              <w:rPr>
                <w:b/>
                <w:bCs/>
                <w:color w:val="000000" w:themeColor="text1"/>
              </w:rPr>
            </w:pPr>
            <w:r>
              <w:rPr>
                <w:rFonts w:hint="eastAsia"/>
                <w:b/>
                <w:bCs/>
                <w:color w:val="000000" w:themeColor="text1"/>
              </w:rPr>
              <w:t>安全</w:t>
            </w:r>
          </w:p>
        </w:tc>
        <w:tc>
          <w:tcPr>
            <w:tcW w:w="1872" w:type="dxa"/>
          </w:tcPr>
          <w:p w:rsidR="00C33F49" w:rsidRDefault="00F7257D">
            <w:pPr>
              <w:pStyle w:val="--7"/>
              <w:spacing w:after="156"/>
              <w:rPr>
                <w:color w:val="000000" w:themeColor="text1"/>
              </w:rPr>
            </w:pPr>
            <w:r>
              <w:rPr>
                <w:rFonts w:hint="eastAsia"/>
                <w:color w:val="000000" w:themeColor="text1"/>
              </w:rPr>
              <w:t>无风险</w:t>
            </w:r>
          </w:p>
        </w:tc>
      </w:tr>
      <w:tr w:rsidR="00C33F49">
        <w:trPr>
          <w:cantSplit/>
          <w:trHeight w:val="390"/>
        </w:trPr>
        <w:tc>
          <w:tcPr>
            <w:tcW w:w="1678" w:type="dxa"/>
            <w:vMerge/>
            <w:vAlign w:val="center"/>
          </w:tcPr>
          <w:p w:rsidR="00C33F49" w:rsidRDefault="00C33F49">
            <w:pPr>
              <w:pStyle w:val="--7"/>
              <w:spacing w:after="156"/>
              <w:rPr>
                <w:color w:val="000000" w:themeColor="text1"/>
              </w:rPr>
            </w:pPr>
          </w:p>
        </w:tc>
        <w:tc>
          <w:tcPr>
            <w:tcW w:w="3417" w:type="dxa"/>
            <w:vAlign w:val="center"/>
          </w:tcPr>
          <w:p w:rsidR="00C33F49" w:rsidRDefault="00F7257D">
            <w:pPr>
              <w:pStyle w:val="--7"/>
              <w:spacing w:after="156"/>
              <w:rPr>
                <w:color w:val="000000" w:themeColor="text1"/>
              </w:rPr>
            </w:pPr>
            <w:r>
              <w:rPr>
                <w:rFonts w:hint="eastAsia"/>
                <w:color w:val="000000" w:themeColor="text1"/>
              </w:rPr>
              <w:t>activity</w:t>
            </w:r>
            <w:r>
              <w:rPr>
                <w:rFonts w:hint="eastAsia"/>
                <w:color w:val="000000" w:themeColor="text1"/>
              </w:rPr>
              <w:t>界面越权访问漏洞</w:t>
            </w:r>
          </w:p>
        </w:tc>
        <w:tc>
          <w:tcPr>
            <w:tcW w:w="1751" w:type="dxa"/>
            <w:vAlign w:val="center"/>
          </w:tcPr>
          <w:p w:rsidR="00C33F49" w:rsidRDefault="00F7257D">
            <w:pPr>
              <w:pStyle w:val="--7"/>
              <w:spacing w:after="156"/>
              <w:rPr>
                <w:b/>
                <w:bCs/>
                <w:color w:val="000000" w:themeColor="text1"/>
              </w:rPr>
            </w:pPr>
            <w:r>
              <w:rPr>
                <w:rFonts w:hint="eastAsia"/>
                <w:b/>
                <w:bCs/>
                <w:color w:val="000000" w:themeColor="text1"/>
              </w:rPr>
              <w:t>安全</w:t>
            </w:r>
          </w:p>
        </w:tc>
        <w:tc>
          <w:tcPr>
            <w:tcW w:w="1872" w:type="dxa"/>
          </w:tcPr>
          <w:p w:rsidR="00C33F49" w:rsidRDefault="00F7257D">
            <w:pPr>
              <w:pStyle w:val="--7"/>
              <w:spacing w:after="156"/>
              <w:rPr>
                <w:color w:val="000000" w:themeColor="text1"/>
              </w:rPr>
            </w:pPr>
            <w:r>
              <w:rPr>
                <w:rFonts w:hint="eastAsia"/>
                <w:color w:val="000000" w:themeColor="text1"/>
              </w:rPr>
              <w:t>无风险</w:t>
            </w:r>
          </w:p>
        </w:tc>
      </w:tr>
      <w:tr w:rsidR="00C33F49">
        <w:trPr>
          <w:cantSplit/>
          <w:trHeight w:val="390"/>
        </w:trPr>
        <w:tc>
          <w:tcPr>
            <w:tcW w:w="1678" w:type="dxa"/>
            <w:vMerge/>
            <w:vAlign w:val="center"/>
          </w:tcPr>
          <w:p w:rsidR="00C33F49" w:rsidRDefault="00C33F49">
            <w:pPr>
              <w:pStyle w:val="--7"/>
              <w:spacing w:after="156"/>
              <w:rPr>
                <w:color w:val="000000" w:themeColor="text1"/>
              </w:rPr>
            </w:pPr>
          </w:p>
        </w:tc>
        <w:tc>
          <w:tcPr>
            <w:tcW w:w="3417" w:type="dxa"/>
            <w:vAlign w:val="center"/>
          </w:tcPr>
          <w:p w:rsidR="00C33F49" w:rsidRDefault="00F7257D">
            <w:pPr>
              <w:pStyle w:val="--7"/>
              <w:spacing w:after="156"/>
              <w:rPr>
                <w:color w:val="000000" w:themeColor="text1"/>
              </w:rPr>
            </w:pPr>
            <w:r>
              <w:rPr>
                <w:rFonts w:hint="eastAsia"/>
                <w:color w:val="000000" w:themeColor="text1"/>
              </w:rPr>
              <w:t>activity</w:t>
            </w:r>
            <w:r>
              <w:rPr>
                <w:rFonts w:hint="eastAsia"/>
                <w:color w:val="000000" w:themeColor="text1"/>
              </w:rPr>
              <w:t>界面劫持</w:t>
            </w:r>
          </w:p>
        </w:tc>
        <w:tc>
          <w:tcPr>
            <w:tcW w:w="1751" w:type="dxa"/>
            <w:vAlign w:val="center"/>
          </w:tcPr>
          <w:p w:rsidR="00C33F49" w:rsidRDefault="00F7257D">
            <w:pPr>
              <w:pStyle w:val="--7"/>
              <w:spacing w:after="156"/>
              <w:rPr>
                <w:b/>
                <w:bCs/>
                <w:color w:val="000000" w:themeColor="text1"/>
              </w:rPr>
            </w:pPr>
            <w:r>
              <w:rPr>
                <w:rFonts w:hint="eastAsia"/>
                <w:b/>
                <w:bCs/>
                <w:color w:val="000000" w:themeColor="text1"/>
              </w:rPr>
              <w:t>安全</w:t>
            </w:r>
          </w:p>
        </w:tc>
        <w:tc>
          <w:tcPr>
            <w:tcW w:w="1872" w:type="dxa"/>
          </w:tcPr>
          <w:p w:rsidR="00C33F49" w:rsidRDefault="00F7257D">
            <w:pPr>
              <w:pStyle w:val="--7"/>
              <w:spacing w:after="156"/>
              <w:rPr>
                <w:color w:val="000000" w:themeColor="text1"/>
              </w:rPr>
            </w:pPr>
            <w:r>
              <w:rPr>
                <w:rFonts w:hint="eastAsia"/>
                <w:color w:val="000000" w:themeColor="text1"/>
              </w:rPr>
              <w:t>无风险</w:t>
            </w:r>
          </w:p>
        </w:tc>
      </w:tr>
      <w:tr w:rsidR="00C33F49">
        <w:trPr>
          <w:cantSplit/>
          <w:trHeight w:val="390"/>
        </w:trPr>
        <w:tc>
          <w:tcPr>
            <w:tcW w:w="1678" w:type="dxa"/>
            <w:vMerge/>
            <w:vAlign w:val="center"/>
          </w:tcPr>
          <w:p w:rsidR="00C33F49" w:rsidRDefault="00C33F49">
            <w:pPr>
              <w:pStyle w:val="--7"/>
              <w:spacing w:after="156"/>
              <w:rPr>
                <w:color w:val="000000" w:themeColor="text1"/>
              </w:rPr>
            </w:pPr>
          </w:p>
        </w:tc>
        <w:tc>
          <w:tcPr>
            <w:tcW w:w="3417" w:type="dxa"/>
            <w:vAlign w:val="center"/>
          </w:tcPr>
          <w:p w:rsidR="00C33F49" w:rsidRDefault="00F7257D">
            <w:pPr>
              <w:pStyle w:val="--7"/>
              <w:spacing w:after="156"/>
              <w:rPr>
                <w:color w:val="000000" w:themeColor="text1"/>
              </w:rPr>
            </w:pPr>
            <w:r>
              <w:rPr>
                <w:rFonts w:hint="eastAsia"/>
                <w:color w:val="000000" w:themeColor="text1"/>
              </w:rPr>
              <w:t>Fragment</w:t>
            </w:r>
            <w:r>
              <w:rPr>
                <w:rFonts w:hint="eastAsia"/>
                <w:color w:val="000000" w:themeColor="text1"/>
              </w:rPr>
              <w:t>注入</w:t>
            </w:r>
          </w:p>
        </w:tc>
        <w:tc>
          <w:tcPr>
            <w:tcW w:w="1751" w:type="dxa"/>
            <w:vAlign w:val="center"/>
          </w:tcPr>
          <w:p w:rsidR="00C33F49" w:rsidRDefault="00F7257D">
            <w:pPr>
              <w:pStyle w:val="--7"/>
              <w:spacing w:after="156"/>
              <w:rPr>
                <w:b/>
                <w:bCs/>
                <w:color w:val="000000" w:themeColor="text1"/>
              </w:rPr>
            </w:pPr>
            <w:r>
              <w:rPr>
                <w:rFonts w:hint="eastAsia"/>
                <w:b/>
                <w:bCs/>
                <w:color w:val="000000" w:themeColor="text1"/>
              </w:rPr>
              <w:t>安全</w:t>
            </w:r>
          </w:p>
        </w:tc>
        <w:tc>
          <w:tcPr>
            <w:tcW w:w="1872" w:type="dxa"/>
          </w:tcPr>
          <w:p w:rsidR="00C33F49" w:rsidRDefault="00F7257D">
            <w:pPr>
              <w:pStyle w:val="--7"/>
              <w:spacing w:after="156"/>
              <w:rPr>
                <w:color w:val="000000" w:themeColor="text1"/>
              </w:rPr>
            </w:pPr>
            <w:r>
              <w:rPr>
                <w:rFonts w:hint="eastAsia"/>
                <w:color w:val="000000" w:themeColor="text1"/>
              </w:rPr>
              <w:t>无风险</w:t>
            </w:r>
          </w:p>
        </w:tc>
      </w:tr>
      <w:tr w:rsidR="00C33F49">
        <w:trPr>
          <w:cantSplit/>
          <w:trHeight w:val="390"/>
        </w:trPr>
        <w:tc>
          <w:tcPr>
            <w:tcW w:w="1678" w:type="dxa"/>
            <w:vMerge/>
            <w:vAlign w:val="center"/>
          </w:tcPr>
          <w:p w:rsidR="00C33F49" w:rsidRDefault="00C33F49">
            <w:pPr>
              <w:pStyle w:val="--7"/>
              <w:spacing w:after="156"/>
              <w:rPr>
                <w:color w:val="000000" w:themeColor="text1"/>
              </w:rPr>
            </w:pPr>
          </w:p>
        </w:tc>
        <w:tc>
          <w:tcPr>
            <w:tcW w:w="3417" w:type="dxa"/>
            <w:vAlign w:val="center"/>
          </w:tcPr>
          <w:p w:rsidR="00C33F49" w:rsidRDefault="00F7257D">
            <w:pPr>
              <w:pStyle w:val="--7"/>
              <w:spacing w:after="156"/>
              <w:rPr>
                <w:color w:val="000000" w:themeColor="text1"/>
              </w:rPr>
            </w:pPr>
            <w:r>
              <w:rPr>
                <w:rFonts w:hint="eastAsia"/>
                <w:color w:val="000000" w:themeColor="text1"/>
              </w:rPr>
              <w:t>service</w:t>
            </w:r>
            <w:r>
              <w:rPr>
                <w:rFonts w:hint="eastAsia"/>
                <w:color w:val="000000" w:themeColor="text1"/>
              </w:rPr>
              <w:t>组件拒绝服务漏洞</w:t>
            </w:r>
          </w:p>
        </w:tc>
        <w:tc>
          <w:tcPr>
            <w:tcW w:w="1751" w:type="dxa"/>
            <w:vAlign w:val="center"/>
          </w:tcPr>
          <w:p w:rsidR="00C33F49" w:rsidRDefault="00F7257D">
            <w:pPr>
              <w:pStyle w:val="--7"/>
              <w:spacing w:after="156"/>
              <w:rPr>
                <w:b/>
                <w:bCs/>
                <w:color w:val="000000" w:themeColor="text1"/>
              </w:rPr>
            </w:pPr>
            <w:r>
              <w:rPr>
                <w:rFonts w:hint="eastAsia"/>
                <w:b/>
                <w:bCs/>
                <w:color w:val="000000" w:themeColor="text1"/>
              </w:rPr>
              <w:t>安全</w:t>
            </w:r>
          </w:p>
        </w:tc>
        <w:tc>
          <w:tcPr>
            <w:tcW w:w="1872" w:type="dxa"/>
          </w:tcPr>
          <w:p w:rsidR="00C33F49" w:rsidRDefault="00F7257D">
            <w:pPr>
              <w:pStyle w:val="--7"/>
              <w:spacing w:after="156"/>
              <w:rPr>
                <w:color w:val="000000" w:themeColor="text1"/>
              </w:rPr>
            </w:pPr>
            <w:r>
              <w:rPr>
                <w:rFonts w:hint="eastAsia"/>
                <w:color w:val="000000" w:themeColor="text1"/>
              </w:rPr>
              <w:t>无风险</w:t>
            </w:r>
          </w:p>
        </w:tc>
      </w:tr>
      <w:tr w:rsidR="00C33F49">
        <w:trPr>
          <w:cantSplit/>
          <w:trHeight w:val="390"/>
        </w:trPr>
        <w:tc>
          <w:tcPr>
            <w:tcW w:w="1678" w:type="dxa"/>
            <w:vMerge/>
            <w:vAlign w:val="center"/>
          </w:tcPr>
          <w:p w:rsidR="00C33F49" w:rsidRDefault="00C33F49">
            <w:pPr>
              <w:pStyle w:val="--7"/>
              <w:spacing w:after="156"/>
              <w:rPr>
                <w:color w:val="000000" w:themeColor="text1"/>
              </w:rPr>
            </w:pPr>
          </w:p>
        </w:tc>
        <w:tc>
          <w:tcPr>
            <w:tcW w:w="3417" w:type="dxa"/>
            <w:vAlign w:val="center"/>
          </w:tcPr>
          <w:p w:rsidR="00C33F49" w:rsidRDefault="00F7257D">
            <w:pPr>
              <w:pStyle w:val="--7"/>
              <w:spacing w:after="156"/>
              <w:rPr>
                <w:color w:val="000000" w:themeColor="text1"/>
              </w:rPr>
            </w:pPr>
            <w:r>
              <w:rPr>
                <w:rFonts w:hint="eastAsia"/>
                <w:color w:val="000000" w:themeColor="text1"/>
              </w:rPr>
              <w:t>content provider SQL</w:t>
            </w:r>
            <w:r>
              <w:rPr>
                <w:rFonts w:hint="eastAsia"/>
                <w:color w:val="000000" w:themeColor="text1"/>
              </w:rPr>
              <w:t>注入漏洞</w:t>
            </w:r>
          </w:p>
        </w:tc>
        <w:tc>
          <w:tcPr>
            <w:tcW w:w="1751" w:type="dxa"/>
            <w:vAlign w:val="center"/>
          </w:tcPr>
          <w:p w:rsidR="00C33F49" w:rsidRDefault="00F7257D">
            <w:pPr>
              <w:pStyle w:val="--7"/>
              <w:spacing w:after="156"/>
              <w:rPr>
                <w:b/>
                <w:bCs/>
                <w:color w:val="000000" w:themeColor="text1"/>
              </w:rPr>
            </w:pPr>
            <w:r>
              <w:rPr>
                <w:rFonts w:hint="eastAsia"/>
                <w:b/>
                <w:bCs/>
                <w:color w:val="000000" w:themeColor="text1"/>
              </w:rPr>
              <w:t>安全</w:t>
            </w:r>
          </w:p>
        </w:tc>
        <w:tc>
          <w:tcPr>
            <w:tcW w:w="1872" w:type="dxa"/>
          </w:tcPr>
          <w:p w:rsidR="00C33F49" w:rsidRDefault="00F7257D">
            <w:pPr>
              <w:pStyle w:val="--7"/>
              <w:spacing w:after="156"/>
              <w:rPr>
                <w:color w:val="000000" w:themeColor="text1"/>
              </w:rPr>
            </w:pPr>
            <w:r>
              <w:rPr>
                <w:rFonts w:hint="eastAsia"/>
                <w:color w:val="000000" w:themeColor="text1"/>
              </w:rPr>
              <w:t>无风险</w:t>
            </w:r>
          </w:p>
        </w:tc>
      </w:tr>
      <w:tr w:rsidR="00C33F49">
        <w:trPr>
          <w:cantSplit/>
          <w:trHeight w:val="390"/>
        </w:trPr>
        <w:tc>
          <w:tcPr>
            <w:tcW w:w="1678" w:type="dxa"/>
            <w:vMerge/>
            <w:vAlign w:val="center"/>
          </w:tcPr>
          <w:p w:rsidR="00C33F49" w:rsidRDefault="00C33F49">
            <w:pPr>
              <w:pStyle w:val="--7"/>
              <w:spacing w:after="156"/>
              <w:rPr>
                <w:color w:val="000000" w:themeColor="text1"/>
              </w:rPr>
            </w:pPr>
          </w:p>
        </w:tc>
        <w:tc>
          <w:tcPr>
            <w:tcW w:w="3417" w:type="dxa"/>
            <w:vAlign w:val="center"/>
          </w:tcPr>
          <w:p w:rsidR="00C33F49" w:rsidRDefault="00F7257D">
            <w:pPr>
              <w:pStyle w:val="--7"/>
              <w:spacing w:after="156"/>
              <w:rPr>
                <w:color w:val="000000" w:themeColor="text1"/>
              </w:rPr>
            </w:pPr>
            <w:r>
              <w:rPr>
                <w:rFonts w:hint="eastAsia"/>
                <w:color w:val="000000" w:themeColor="text1"/>
              </w:rPr>
              <w:t xml:space="preserve">content provider </w:t>
            </w:r>
            <w:r>
              <w:rPr>
                <w:rFonts w:hint="eastAsia"/>
                <w:color w:val="000000" w:themeColor="text1"/>
              </w:rPr>
              <w:t>路径遍历漏洞</w:t>
            </w:r>
          </w:p>
        </w:tc>
        <w:tc>
          <w:tcPr>
            <w:tcW w:w="1751" w:type="dxa"/>
            <w:vAlign w:val="center"/>
          </w:tcPr>
          <w:p w:rsidR="00C33F49" w:rsidRDefault="00F7257D">
            <w:pPr>
              <w:pStyle w:val="--7"/>
              <w:spacing w:after="156"/>
              <w:rPr>
                <w:b/>
                <w:bCs/>
                <w:color w:val="000000" w:themeColor="text1"/>
              </w:rPr>
            </w:pPr>
            <w:r>
              <w:rPr>
                <w:rFonts w:hint="eastAsia"/>
                <w:b/>
                <w:bCs/>
                <w:color w:val="000000" w:themeColor="text1"/>
              </w:rPr>
              <w:t>安全</w:t>
            </w:r>
          </w:p>
        </w:tc>
        <w:tc>
          <w:tcPr>
            <w:tcW w:w="1872" w:type="dxa"/>
          </w:tcPr>
          <w:p w:rsidR="00C33F49" w:rsidRDefault="00F7257D">
            <w:pPr>
              <w:pStyle w:val="--7"/>
              <w:spacing w:after="156"/>
              <w:rPr>
                <w:color w:val="000000" w:themeColor="text1"/>
              </w:rPr>
            </w:pPr>
            <w:r>
              <w:rPr>
                <w:rFonts w:hint="eastAsia"/>
                <w:color w:val="000000" w:themeColor="text1"/>
              </w:rPr>
              <w:t>无风险</w:t>
            </w:r>
          </w:p>
        </w:tc>
      </w:tr>
      <w:tr w:rsidR="00C33F49">
        <w:trPr>
          <w:cantSplit/>
          <w:trHeight w:val="390"/>
        </w:trPr>
        <w:tc>
          <w:tcPr>
            <w:tcW w:w="1678" w:type="dxa"/>
            <w:vMerge w:val="restart"/>
            <w:vAlign w:val="center"/>
          </w:tcPr>
          <w:p w:rsidR="00C33F49" w:rsidRDefault="00F7257D">
            <w:pPr>
              <w:pStyle w:val="--7"/>
              <w:spacing w:after="156"/>
              <w:rPr>
                <w:color w:val="000000" w:themeColor="text1"/>
              </w:rPr>
            </w:pPr>
            <w:r>
              <w:rPr>
                <w:rFonts w:hint="eastAsia"/>
                <w:color w:val="000000" w:themeColor="text1"/>
              </w:rPr>
              <w:t>客户端数据安全</w:t>
            </w:r>
          </w:p>
        </w:tc>
        <w:tc>
          <w:tcPr>
            <w:tcW w:w="3417" w:type="dxa"/>
            <w:vAlign w:val="center"/>
          </w:tcPr>
          <w:p w:rsidR="00C33F49" w:rsidRDefault="00F7257D">
            <w:pPr>
              <w:pStyle w:val="--7"/>
              <w:spacing w:after="156"/>
              <w:rPr>
                <w:color w:val="000000" w:themeColor="text1"/>
              </w:rPr>
            </w:pPr>
            <w:r>
              <w:rPr>
                <w:rFonts w:hint="eastAsia"/>
                <w:color w:val="000000" w:themeColor="text1"/>
              </w:rPr>
              <w:t>本地文件权限配置</w:t>
            </w:r>
          </w:p>
        </w:tc>
        <w:tc>
          <w:tcPr>
            <w:tcW w:w="1751" w:type="dxa"/>
            <w:vAlign w:val="center"/>
          </w:tcPr>
          <w:p w:rsidR="00C33F49" w:rsidRDefault="00F7257D">
            <w:pPr>
              <w:pStyle w:val="--7"/>
              <w:spacing w:after="156"/>
              <w:rPr>
                <w:b/>
                <w:bCs/>
                <w:color w:val="000000" w:themeColor="text1"/>
              </w:rPr>
            </w:pPr>
            <w:r>
              <w:rPr>
                <w:rFonts w:hint="eastAsia"/>
                <w:b/>
                <w:bCs/>
                <w:color w:val="000000" w:themeColor="text1"/>
              </w:rPr>
              <w:t>不安全</w:t>
            </w:r>
          </w:p>
        </w:tc>
        <w:tc>
          <w:tcPr>
            <w:tcW w:w="1872" w:type="dxa"/>
          </w:tcPr>
          <w:p w:rsidR="00C33F49" w:rsidRDefault="00F7257D">
            <w:pPr>
              <w:pStyle w:val="--7"/>
              <w:spacing w:after="156"/>
              <w:rPr>
                <w:color w:val="000000" w:themeColor="text1"/>
              </w:rPr>
            </w:pPr>
            <w:r>
              <w:rPr>
                <w:rFonts w:hint="eastAsia"/>
                <w:color w:val="000000" w:themeColor="text1"/>
              </w:rPr>
              <w:t>低风险</w:t>
            </w:r>
          </w:p>
        </w:tc>
      </w:tr>
      <w:tr w:rsidR="00C33F49">
        <w:trPr>
          <w:cantSplit/>
          <w:trHeight w:val="390"/>
        </w:trPr>
        <w:tc>
          <w:tcPr>
            <w:tcW w:w="1678" w:type="dxa"/>
            <w:vMerge/>
            <w:vAlign w:val="center"/>
          </w:tcPr>
          <w:p w:rsidR="00C33F49" w:rsidRDefault="00C33F49">
            <w:pPr>
              <w:pStyle w:val="--7"/>
              <w:spacing w:after="156"/>
              <w:rPr>
                <w:color w:val="000000" w:themeColor="text1"/>
              </w:rPr>
            </w:pPr>
          </w:p>
        </w:tc>
        <w:tc>
          <w:tcPr>
            <w:tcW w:w="3417" w:type="dxa"/>
            <w:vAlign w:val="center"/>
          </w:tcPr>
          <w:p w:rsidR="00C33F49" w:rsidRDefault="00F7257D">
            <w:pPr>
              <w:pStyle w:val="--7"/>
              <w:spacing w:after="156"/>
              <w:rPr>
                <w:color w:val="000000" w:themeColor="text1"/>
              </w:rPr>
            </w:pPr>
            <w:r>
              <w:rPr>
                <w:rFonts w:hint="eastAsia"/>
                <w:color w:val="000000" w:themeColor="text1"/>
              </w:rPr>
              <w:t>本地文件内容安全</w:t>
            </w:r>
          </w:p>
        </w:tc>
        <w:tc>
          <w:tcPr>
            <w:tcW w:w="1751" w:type="dxa"/>
            <w:vAlign w:val="center"/>
          </w:tcPr>
          <w:p w:rsidR="00C33F49" w:rsidRDefault="00F7257D">
            <w:pPr>
              <w:pStyle w:val="--7"/>
              <w:spacing w:after="156"/>
              <w:rPr>
                <w:b/>
                <w:bCs/>
                <w:color w:val="000000" w:themeColor="text1"/>
              </w:rPr>
            </w:pPr>
            <w:r>
              <w:rPr>
                <w:rFonts w:hint="eastAsia"/>
                <w:b/>
                <w:bCs/>
                <w:color w:val="000000" w:themeColor="text1"/>
              </w:rPr>
              <w:t>安全</w:t>
            </w:r>
          </w:p>
        </w:tc>
        <w:tc>
          <w:tcPr>
            <w:tcW w:w="1872" w:type="dxa"/>
          </w:tcPr>
          <w:p w:rsidR="00C33F49" w:rsidRDefault="00F7257D">
            <w:pPr>
              <w:pStyle w:val="--7"/>
              <w:spacing w:after="156"/>
              <w:rPr>
                <w:color w:val="000000" w:themeColor="text1"/>
              </w:rPr>
            </w:pPr>
            <w:r>
              <w:rPr>
                <w:rFonts w:hint="eastAsia"/>
                <w:color w:val="000000" w:themeColor="text1"/>
              </w:rPr>
              <w:t>无风险</w:t>
            </w:r>
          </w:p>
        </w:tc>
      </w:tr>
      <w:tr w:rsidR="00C33F49">
        <w:trPr>
          <w:cantSplit/>
          <w:trHeight w:val="390"/>
        </w:trPr>
        <w:tc>
          <w:tcPr>
            <w:tcW w:w="1678" w:type="dxa"/>
            <w:vMerge/>
            <w:vAlign w:val="center"/>
          </w:tcPr>
          <w:p w:rsidR="00C33F49" w:rsidRDefault="00C33F49">
            <w:pPr>
              <w:pStyle w:val="--7"/>
              <w:spacing w:after="156"/>
              <w:rPr>
                <w:color w:val="000000" w:themeColor="text1"/>
              </w:rPr>
            </w:pPr>
          </w:p>
        </w:tc>
        <w:tc>
          <w:tcPr>
            <w:tcW w:w="3417" w:type="dxa"/>
            <w:vAlign w:val="center"/>
          </w:tcPr>
          <w:p w:rsidR="00C33F49" w:rsidRDefault="00F7257D">
            <w:pPr>
              <w:pStyle w:val="--7"/>
              <w:spacing w:after="156"/>
              <w:rPr>
                <w:color w:val="000000" w:themeColor="text1"/>
              </w:rPr>
            </w:pPr>
            <w:r>
              <w:rPr>
                <w:rFonts w:hint="eastAsia"/>
                <w:color w:val="000000" w:themeColor="text1"/>
              </w:rPr>
              <w:t>本地日志内容安全</w:t>
            </w:r>
          </w:p>
        </w:tc>
        <w:tc>
          <w:tcPr>
            <w:tcW w:w="1751" w:type="dxa"/>
            <w:vAlign w:val="center"/>
          </w:tcPr>
          <w:p w:rsidR="00C33F49" w:rsidRDefault="00F7257D">
            <w:pPr>
              <w:pStyle w:val="--7"/>
              <w:spacing w:after="156"/>
              <w:rPr>
                <w:b/>
                <w:bCs/>
                <w:color w:val="000000" w:themeColor="text1"/>
              </w:rPr>
            </w:pPr>
            <w:r>
              <w:rPr>
                <w:rFonts w:hint="eastAsia"/>
                <w:b/>
                <w:bCs/>
                <w:color w:val="000000" w:themeColor="text1"/>
              </w:rPr>
              <w:t>安全</w:t>
            </w:r>
          </w:p>
        </w:tc>
        <w:tc>
          <w:tcPr>
            <w:tcW w:w="1872" w:type="dxa"/>
          </w:tcPr>
          <w:p w:rsidR="00C33F49" w:rsidRDefault="00F7257D">
            <w:pPr>
              <w:pStyle w:val="--7"/>
              <w:spacing w:after="156"/>
              <w:rPr>
                <w:color w:val="000000" w:themeColor="text1"/>
              </w:rPr>
            </w:pPr>
            <w:r>
              <w:rPr>
                <w:rFonts w:hint="eastAsia"/>
                <w:color w:val="000000" w:themeColor="text1"/>
              </w:rPr>
              <w:t>无风险</w:t>
            </w:r>
          </w:p>
        </w:tc>
      </w:tr>
      <w:tr w:rsidR="00C33F49">
        <w:trPr>
          <w:cantSplit/>
          <w:trHeight w:val="390"/>
        </w:trPr>
        <w:tc>
          <w:tcPr>
            <w:tcW w:w="1678" w:type="dxa"/>
            <w:vMerge/>
            <w:vAlign w:val="center"/>
          </w:tcPr>
          <w:p w:rsidR="00C33F49" w:rsidRDefault="00C33F49">
            <w:pPr>
              <w:pStyle w:val="--7"/>
              <w:spacing w:after="156"/>
              <w:rPr>
                <w:color w:val="000000" w:themeColor="text1"/>
              </w:rPr>
            </w:pPr>
          </w:p>
        </w:tc>
        <w:tc>
          <w:tcPr>
            <w:tcW w:w="3417" w:type="dxa"/>
            <w:vAlign w:val="center"/>
          </w:tcPr>
          <w:p w:rsidR="00C33F49" w:rsidRDefault="00F7257D">
            <w:pPr>
              <w:pStyle w:val="--7"/>
              <w:spacing w:after="156"/>
              <w:rPr>
                <w:color w:val="000000" w:themeColor="text1"/>
              </w:rPr>
            </w:pPr>
            <w:r>
              <w:rPr>
                <w:rFonts w:hint="eastAsia"/>
                <w:color w:val="000000" w:themeColor="text1"/>
              </w:rPr>
              <w:t>本地内存内容安全</w:t>
            </w:r>
          </w:p>
        </w:tc>
        <w:tc>
          <w:tcPr>
            <w:tcW w:w="1751" w:type="dxa"/>
            <w:vAlign w:val="center"/>
          </w:tcPr>
          <w:p w:rsidR="00C33F49" w:rsidRDefault="00F7257D">
            <w:pPr>
              <w:pStyle w:val="--7"/>
              <w:spacing w:after="156"/>
              <w:rPr>
                <w:b/>
                <w:bCs/>
                <w:color w:val="000000" w:themeColor="text1"/>
              </w:rPr>
            </w:pPr>
            <w:r>
              <w:rPr>
                <w:rFonts w:hint="eastAsia"/>
                <w:b/>
                <w:bCs/>
                <w:color w:val="000000" w:themeColor="text1"/>
              </w:rPr>
              <w:t>安全</w:t>
            </w:r>
          </w:p>
        </w:tc>
        <w:tc>
          <w:tcPr>
            <w:tcW w:w="1872" w:type="dxa"/>
          </w:tcPr>
          <w:p w:rsidR="00C33F49" w:rsidRDefault="00F7257D">
            <w:pPr>
              <w:pStyle w:val="--7"/>
              <w:spacing w:after="156"/>
              <w:rPr>
                <w:color w:val="000000" w:themeColor="text1"/>
              </w:rPr>
            </w:pPr>
            <w:r>
              <w:rPr>
                <w:rFonts w:hint="eastAsia"/>
                <w:color w:val="000000" w:themeColor="text1"/>
              </w:rPr>
              <w:t>无风险</w:t>
            </w:r>
          </w:p>
        </w:tc>
      </w:tr>
      <w:tr w:rsidR="00C33F49">
        <w:trPr>
          <w:cantSplit/>
          <w:trHeight w:val="390"/>
        </w:trPr>
        <w:tc>
          <w:tcPr>
            <w:tcW w:w="1678" w:type="dxa"/>
            <w:vMerge w:val="restart"/>
            <w:vAlign w:val="center"/>
          </w:tcPr>
          <w:p w:rsidR="00C33F49" w:rsidRDefault="00F7257D">
            <w:pPr>
              <w:pStyle w:val="--7"/>
              <w:spacing w:after="156"/>
              <w:rPr>
                <w:color w:val="000000" w:themeColor="text1"/>
              </w:rPr>
            </w:pPr>
            <w:r>
              <w:rPr>
                <w:rFonts w:hint="eastAsia"/>
                <w:color w:val="000000" w:themeColor="text1"/>
              </w:rPr>
              <w:t>客户端运行时安全</w:t>
            </w:r>
          </w:p>
        </w:tc>
        <w:tc>
          <w:tcPr>
            <w:tcW w:w="3417" w:type="dxa"/>
            <w:vAlign w:val="center"/>
          </w:tcPr>
          <w:p w:rsidR="00C33F49" w:rsidRDefault="00F7257D">
            <w:pPr>
              <w:pStyle w:val="--7"/>
              <w:spacing w:after="156"/>
              <w:rPr>
                <w:color w:val="000000" w:themeColor="text1"/>
              </w:rPr>
            </w:pPr>
            <w:r>
              <w:rPr>
                <w:rFonts w:hint="eastAsia"/>
                <w:color w:val="000000" w:themeColor="text1"/>
              </w:rPr>
              <w:t>输入记录保护</w:t>
            </w:r>
          </w:p>
        </w:tc>
        <w:tc>
          <w:tcPr>
            <w:tcW w:w="1751" w:type="dxa"/>
            <w:vAlign w:val="center"/>
          </w:tcPr>
          <w:p w:rsidR="00C33F49" w:rsidRDefault="00F7257D">
            <w:pPr>
              <w:pStyle w:val="--7"/>
              <w:spacing w:after="156"/>
              <w:rPr>
                <w:b/>
                <w:bCs/>
                <w:color w:val="000000" w:themeColor="text1"/>
              </w:rPr>
            </w:pPr>
            <w:r>
              <w:rPr>
                <w:rFonts w:hint="eastAsia"/>
                <w:b/>
                <w:bCs/>
                <w:color w:val="000000" w:themeColor="text1"/>
              </w:rPr>
              <w:t>安全</w:t>
            </w:r>
          </w:p>
        </w:tc>
        <w:tc>
          <w:tcPr>
            <w:tcW w:w="1872" w:type="dxa"/>
          </w:tcPr>
          <w:p w:rsidR="00C33F49" w:rsidRDefault="00F7257D">
            <w:pPr>
              <w:pStyle w:val="--7"/>
              <w:spacing w:after="156"/>
              <w:rPr>
                <w:color w:val="000000" w:themeColor="text1"/>
              </w:rPr>
            </w:pPr>
            <w:r>
              <w:rPr>
                <w:rFonts w:hint="eastAsia"/>
                <w:color w:val="000000" w:themeColor="text1"/>
              </w:rPr>
              <w:t>无风险</w:t>
            </w:r>
          </w:p>
        </w:tc>
      </w:tr>
      <w:tr w:rsidR="00C33F49">
        <w:trPr>
          <w:cantSplit/>
          <w:trHeight w:val="390"/>
        </w:trPr>
        <w:tc>
          <w:tcPr>
            <w:tcW w:w="1678" w:type="dxa"/>
            <w:vMerge/>
            <w:vAlign w:val="center"/>
          </w:tcPr>
          <w:p w:rsidR="00C33F49" w:rsidRDefault="00C33F49">
            <w:pPr>
              <w:pStyle w:val="--7"/>
              <w:spacing w:after="156"/>
              <w:rPr>
                <w:color w:val="000000" w:themeColor="text1"/>
              </w:rPr>
            </w:pPr>
          </w:p>
        </w:tc>
        <w:tc>
          <w:tcPr>
            <w:tcW w:w="3417" w:type="dxa"/>
            <w:vAlign w:val="center"/>
          </w:tcPr>
          <w:p w:rsidR="00C33F49" w:rsidRDefault="00F7257D">
            <w:pPr>
              <w:pStyle w:val="--7"/>
              <w:spacing w:after="156"/>
              <w:rPr>
                <w:color w:val="000000" w:themeColor="text1"/>
              </w:rPr>
            </w:pPr>
            <w:r>
              <w:rPr>
                <w:rFonts w:hint="eastAsia"/>
                <w:color w:val="000000" w:themeColor="text1"/>
              </w:rPr>
              <w:t>屏幕录像保护</w:t>
            </w:r>
          </w:p>
        </w:tc>
        <w:tc>
          <w:tcPr>
            <w:tcW w:w="1751" w:type="dxa"/>
            <w:vAlign w:val="center"/>
          </w:tcPr>
          <w:p w:rsidR="00C33F49" w:rsidRDefault="00F7257D">
            <w:pPr>
              <w:pStyle w:val="--7"/>
              <w:spacing w:after="156"/>
              <w:rPr>
                <w:b/>
                <w:bCs/>
                <w:color w:val="000000" w:themeColor="text1"/>
              </w:rPr>
            </w:pPr>
            <w:r>
              <w:rPr>
                <w:rFonts w:hint="eastAsia"/>
                <w:b/>
                <w:bCs/>
                <w:color w:val="000000" w:themeColor="text1"/>
              </w:rPr>
              <w:t>不安全</w:t>
            </w:r>
          </w:p>
        </w:tc>
        <w:tc>
          <w:tcPr>
            <w:tcW w:w="1872" w:type="dxa"/>
          </w:tcPr>
          <w:p w:rsidR="00C33F49" w:rsidRDefault="00F7257D">
            <w:pPr>
              <w:pStyle w:val="--7"/>
              <w:spacing w:after="156"/>
              <w:rPr>
                <w:color w:val="000000" w:themeColor="text1"/>
              </w:rPr>
            </w:pPr>
            <w:r>
              <w:rPr>
                <w:rFonts w:hint="eastAsia"/>
                <w:color w:val="000000" w:themeColor="text1"/>
              </w:rPr>
              <w:t>中风险</w:t>
            </w:r>
          </w:p>
        </w:tc>
      </w:tr>
      <w:tr w:rsidR="00C33F49">
        <w:trPr>
          <w:cantSplit/>
          <w:trHeight w:val="390"/>
        </w:trPr>
        <w:tc>
          <w:tcPr>
            <w:tcW w:w="1678" w:type="dxa"/>
            <w:vMerge/>
            <w:vAlign w:val="center"/>
          </w:tcPr>
          <w:p w:rsidR="00C33F49" w:rsidRDefault="00C33F49">
            <w:pPr>
              <w:pStyle w:val="--7"/>
              <w:spacing w:after="156"/>
              <w:rPr>
                <w:color w:val="000000" w:themeColor="text1"/>
              </w:rPr>
            </w:pPr>
          </w:p>
        </w:tc>
        <w:tc>
          <w:tcPr>
            <w:tcW w:w="3417" w:type="dxa"/>
            <w:vAlign w:val="center"/>
          </w:tcPr>
          <w:p w:rsidR="00C33F49" w:rsidRDefault="00F7257D">
            <w:pPr>
              <w:pStyle w:val="--7"/>
              <w:spacing w:after="156"/>
              <w:rPr>
                <w:color w:val="000000" w:themeColor="text1"/>
              </w:rPr>
            </w:pPr>
            <w:r>
              <w:rPr>
                <w:rFonts w:hint="eastAsia"/>
                <w:color w:val="000000" w:themeColor="text1"/>
              </w:rPr>
              <w:t>进程注入保护</w:t>
            </w:r>
          </w:p>
        </w:tc>
        <w:tc>
          <w:tcPr>
            <w:tcW w:w="1751" w:type="dxa"/>
            <w:vAlign w:val="center"/>
          </w:tcPr>
          <w:p w:rsidR="00C33F49" w:rsidRDefault="00F7257D">
            <w:pPr>
              <w:pStyle w:val="--7"/>
              <w:spacing w:after="156"/>
              <w:rPr>
                <w:b/>
                <w:bCs/>
                <w:color w:val="000000" w:themeColor="text1"/>
              </w:rPr>
            </w:pPr>
            <w:r>
              <w:rPr>
                <w:rFonts w:hint="eastAsia"/>
                <w:b/>
                <w:bCs/>
                <w:color w:val="000000" w:themeColor="text1"/>
              </w:rPr>
              <w:t>安全</w:t>
            </w:r>
          </w:p>
        </w:tc>
        <w:tc>
          <w:tcPr>
            <w:tcW w:w="1872" w:type="dxa"/>
          </w:tcPr>
          <w:p w:rsidR="00C33F49" w:rsidRDefault="00F7257D">
            <w:pPr>
              <w:pStyle w:val="--7"/>
              <w:spacing w:after="156"/>
              <w:rPr>
                <w:color w:val="000000" w:themeColor="text1"/>
              </w:rPr>
            </w:pPr>
            <w:r>
              <w:rPr>
                <w:rFonts w:hint="eastAsia"/>
                <w:color w:val="000000" w:themeColor="text1"/>
              </w:rPr>
              <w:t>无风险</w:t>
            </w:r>
          </w:p>
        </w:tc>
      </w:tr>
      <w:tr w:rsidR="00C33F49">
        <w:trPr>
          <w:cantSplit/>
          <w:trHeight w:val="390"/>
        </w:trPr>
        <w:tc>
          <w:tcPr>
            <w:tcW w:w="1678" w:type="dxa"/>
            <w:vMerge/>
            <w:vAlign w:val="center"/>
          </w:tcPr>
          <w:p w:rsidR="00C33F49" w:rsidRDefault="00C33F49">
            <w:pPr>
              <w:pStyle w:val="--7"/>
              <w:spacing w:after="156"/>
              <w:rPr>
                <w:color w:val="000000" w:themeColor="text1"/>
              </w:rPr>
            </w:pPr>
          </w:p>
        </w:tc>
        <w:tc>
          <w:tcPr>
            <w:tcW w:w="3417" w:type="dxa"/>
            <w:vAlign w:val="center"/>
          </w:tcPr>
          <w:p w:rsidR="00C33F49" w:rsidRDefault="00F7257D">
            <w:pPr>
              <w:pStyle w:val="--7"/>
              <w:spacing w:after="156"/>
              <w:rPr>
                <w:color w:val="000000" w:themeColor="text1"/>
              </w:rPr>
            </w:pPr>
            <w:r>
              <w:rPr>
                <w:rFonts w:hint="eastAsia"/>
                <w:color w:val="000000" w:themeColor="text1"/>
              </w:rPr>
              <w:t>ROOT</w:t>
            </w:r>
            <w:r>
              <w:rPr>
                <w:rFonts w:hint="eastAsia"/>
                <w:color w:val="000000" w:themeColor="text1"/>
              </w:rPr>
              <w:t>环境检测</w:t>
            </w:r>
          </w:p>
        </w:tc>
        <w:tc>
          <w:tcPr>
            <w:tcW w:w="1751" w:type="dxa"/>
            <w:vAlign w:val="center"/>
          </w:tcPr>
          <w:p w:rsidR="00C33F49" w:rsidRDefault="00F7257D">
            <w:pPr>
              <w:pStyle w:val="--7"/>
              <w:spacing w:after="156"/>
              <w:rPr>
                <w:b/>
                <w:bCs/>
                <w:color w:val="000000" w:themeColor="text1"/>
              </w:rPr>
            </w:pPr>
            <w:r>
              <w:rPr>
                <w:rFonts w:hint="eastAsia"/>
                <w:b/>
                <w:bCs/>
                <w:color w:val="000000" w:themeColor="text1"/>
              </w:rPr>
              <w:t>不安全</w:t>
            </w:r>
          </w:p>
        </w:tc>
        <w:tc>
          <w:tcPr>
            <w:tcW w:w="1872" w:type="dxa"/>
          </w:tcPr>
          <w:p w:rsidR="00C33F49" w:rsidRDefault="00F7257D">
            <w:pPr>
              <w:pStyle w:val="--7"/>
              <w:spacing w:after="156"/>
              <w:rPr>
                <w:color w:val="000000" w:themeColor="text1"/>
              </w:rPr>
            </w:pPr>
            <w:r>
              <w:rPr>
                <w:rFonts w:hint="eastAsia"/>
                <w:color w:val="000000" w:themeColor="text1"/>
              </w:rPr>
              <w:t>中风险</w:t>
            </w:r>
          </w:p>
        </w:tc>
      </w:tr>
      <w:tr w:rsidR="00C33F49">
        <w:trPr>
          <w:cantSplit/>
          <w:trHeight w:val="390"/>
        </w:trPr>
        <w:tc>
          <w:tcPr>
            <w:tcW w:w="1678" w:type="dxa"/>
            <w:vMerge w:val="restart"/>
            <w:vAlign w:val="center"/>
          </w:tcPr>
          <w:p w:rsidR="00C33F49" w:rsidRDefault="00F7257D">
            <w:pPr>
              <w:pStyle w:val="--7"/>
              <w:spacing w:after="156"/>
              <w:rPr>
                <w:color w:val="000000" w:themeColor="text1"/>
              </w:rPr>
            </w:pPr>
            <w:r>
              <w:rPr>
                <w:rFonts w:hint="eastAsia"/>
                <w:color w:val="000000" w:themeColor="text1"/>
              </w:rPr>
              <w:t>安全策略</w:t>
            </w:r>
          </w:p>
        </w:tc>
        <w:tc>
          <w:tcPr>
            <w:tcW w:w="3417" w:type="dxa"/>
            <w:vAlign w:val="center"/>
          </w:tcPr>
          <w:p w:rsidR="00C33F49" w:rsidRDefault="00F7257D">
            <w:pPr>
              <w:pStyle w:val="--7"/>
              <w:spacing w:after="156"/>
              <w:rPr>
                <w:color w:val="000000" w:themeColor="text1"/>
              </w:rPr>
            </w:pPr>
            <w:r>
              <w:rPr>
                <w:rFonts w:hint="eastAsia"/>
                <w:color w:val="000000" w:themeColor="text1"/>
              </w:rPr>
              <w:t>密码复杂度策略</w:t>
            </w:r>
          </w:p>
        </w:tc>
        <w:tc>
          <w:tcPr>
            <w:tcW w:w="1751" w:type="dxa"/>
          </w:tcPr>
          <w:p w:rsidR="00C33F49" w:rsidRDefault="00F7257D">
            <w:pPr>
              <w:pStyle w:val="--7"/>
              <w:spacing w:after="156"/>
              <w:rPr>
                <w:b/>
                <w:bCs/>
                <w:color w:val="000000" w:themeColor="text1"/>
              </w:rPr>
            </w:pPr>
            <w:r>
              <w:rPr>
                <w:rFonts w:hint="eastAsia"/>
                <w:b/>
                <w:bCs/>
                <w:color w:val="000000" w:themeColor="text1"/>
              </w:rPr>
              <w:t>安全</w:t>
            </w:r>
          </w:p>
        </w:tc>
        <w:tc>
          <w:tcPr>
            <w:tcW w:w="1872" w:type="dxa"/>
          </w:tcPr>
          <w:p w:rsidR="00C33F49" w:rsidRDefault="00F7257D">
            <w:pPr>
              <w:pStyle w:val="--7"/>
              <w:spacing w:after="156"/>
              <w:rPr>
                <w:color w:val="000000" w:themeColor="text1"/>
              </w:rPr>
            </w:pPr>
            <w:r>
              <w:rPr>
                <w:rFonts w:hint="eastAsia"/>
                <w:color w:val="000000" w:themeColor="text1"/>
              </w:rPr>
              <w:t>无风险</w:t>
            </w:r>
          </w:p>
        </w:tc>
      </w:tr>
      <w:tr w:rsidR="00C33F49">
        <w:trPr>
          <w:cantSplit/>
          <w:trHeight w:val="390"/>
        </w:trPr>
        <w:tc>
          <w:tcPr>
            <w:tcW w:w="1678" w:type="dxa"/>
            <w:vMerge/>
            <w:vAlign w:val="center"/>
          </w:tcPr>
          <w:p w:rsidR="00C33F49" w:rsidRDefault="00C33F49">
            <w:pPr>
              <w:pStyle w:val="--7"/>
              <w:spacing w:after="156"/>
              <w:rPr>
                <w:color w:val="000000" w:themeColor="text1"/>
              </w:rPr>
            </w:pPr>
          </w:p>
        </w:tc>
        <w:tc>
          <w:tcPr>
            <w:tcW w:w="3417" w:type="dxa"/>
            <w:vAlign w:val="center"/>
          </w:tcPr>
          <w:p w:rsidR="00C33F49" w:rsidRDefault="00F7257D">
            <w:pPr>
              <w:pStyle w:val="--7"/>
              <w:spacing w:after="156"/>
              <w:rPr>
                <w:color w:val="000000" w:themeColor="text1"/>
              </w:rPr>
            </w:pPr>
            <w:r>
              <w:rPr>
                <w:rFonts w:hint="eastAsia"/>
                <w:color w:val="000000" w:themeColor="text1"/>
              </w:rPr>
              <w:t>账户锁定策略</w:t>
            </w:r>
          </w:p>
        </w:tc>
        <w:tc>
          <w:tcPr>
            <w:tcW w:w="1751" w:type="dxa"/>
          </w:tcPr>
          <w:p w:rsidR="00C33F49" w:rsidRDefault="00F7257D">
            <w:pPr>
              <w:pStyle w:val="--7"/>
              <w:spacing w:after="156"/>
              <w:rPr>
                <w:b/>
                <w:bCs/>
                <w:color w:val="000000" w:themeColor="text1"/>
              </w:rPr>
            </w:pPr>
            <w:r>
              <w:rPr>
                <w:rFonts w:hint="eastAsia"/>
                <w:b/>
                <w:bCs/>
                <w:color w:val="000000" w:themeColor="text1"/>
              </w:rPr>
              <w:t>安全</w:t>
            </w:r>
          </w:p>
        </w:tc>
        <w:tc>
          <w:tcPr>
            <w:tcW w:w="1872" w:type="dxa"/>
          </w:tcPr>
          <w:p w:rsidR="00C33F49" w:rsidRDefault="00F7257D">
            <w:pPr>
              <w:pStyle w:val="--7"/>
              <w:spacing w:after="156"/>
              <w:rPr>
                <w:color w:val="000000" w:themeColor="text1"/>
              </w:rPr>
            </w:pPr>
            <w:r>
              <w:rPr>
                <w:rFonts w:hint="eastAsia"/>
                <w:color w:val="000000" w:themeColor="text1"/>
              </w:rPr>
              <w:t>无风险</w:t>
            </w:r>
          </w:p>
        </w:tc>
      </w:tr>
      <w:tr w:rsidR="00C33F49">
        <w:trPr>
          <w:cantSplit/>
          <w:trHeight w:val="390"/>
        </w:trPr>
        <w:tc>
          <w:tcPr>
            <w:tcW w:w="1678" w:type="dxa"/>
            <w:vMerge/>
            <w:vAlign w:val="center"/>
          </w:tcPr>
          <w:p w:rsidR="00C33F49" w:rsidRDefault="00C33F49">
            <w:pPr>
              <w:pStyle w:val="--7"/>
              <w:spacing w:after="156"/>
              <w:rPr>
                <w:color w:val="000000" w:themeColor="text1"/>
              </w:rPr>
            </w:pPr>
          </w:p>
        </w:tc>
        <w:tc>
          <w:tcPr>
            <w:tcW w:w="3417" w:type="dxa"/>
            <w:vAlign w:val="center"/>
          </w:tcPr>
          <w:p w:rsidR="00C33F49" w:rsidRDefault="00F7257D">
            <w:pPr>
              <w:pStyle w:val="--7"/>
              <w:spacing w:after="156"/>
              <w:rPr>
                <w:color w:val="000000" w:themeColor="text1"/>
              </w:rPr>
            </w:pPr>
            <w:r>
              <w:rPr>
                <w:rFonts w:hint="eastAsia"/>
                <w:color w:val="000000" w:themeColor="text1"/>
              </w:rPr>
              <w:t>单点登陆限制策略</w:t>
            </w:r>
          </w:p>
        </w:tc>
        <w:tc>
          <w:tcPr>
            <w:tcW w:w="1751" w:type="dxa"/>
          </w:tcPr>
          <w:p w:rsidR="00C33F49" w:rsidRDefault="00F7257D">
            <w:pPr>
              <w:pStyle w:val="--7"/>
              <w:spacing w:after="156"/>
              <w:rPr>
                <w:b/>
                <w:bCs/>
                <w:color w:val="000000" w:themeColor="text1"/>
              </w:rPr>
            </w:pPr>
            <w:r>
              <w:rPr>
                <w:rFonts w:hint="eastAsia"/>
                <w:b/>
                <w:bCs/>
                <w:color w:val="000000" w:themeColor="text1"/>
              </w:rPr>
              <w:t>不安全</w:t>
            </w:r>
          </w:p>
        </w:tc>
        <w:tc>
          <w:tcPr>
            <w:tcW w:w="1872" w:type="dxa"/>
          </w:tcPr>
          <w:p w:rsidR="00C33F49" w:rsidRDefault="00F7257D">
            <w:pPr>
              <w:pStyle w:val="--7"/>
              <w:spacing w:after="156"/>
              <w:rPr>
                <w:color w:val="000000" w:themeColor="text1"/>
              </w:rPr>
            </w:pPr>
            <w:r>
              <w:rPr>
                <w:rFonts w:hint="eastAsia"/>
                <w:color w:val="000000" w:themeColor="text1"/>
              </w:rPr>
              <w:t>中风险</w:t>
            </w:r>
          </w:p>
        </w:tc>
      </w:tr>
      <w:tr w:rsidR="00C33F49">
        <w:trPr>
          <w:cantSplit/>
          <w:trHeight w:val="390"/>
        </w:trPr>
        <w:tc>
          <w:tcPr>
            <w:tcW w:w="1678" w:type="dxa"/>
            <w:vMerge/>
            <w:vAlign w:val="center"/>
          </w:tcPr>
          <w:p w:rsidR="00C33F49" w:rsidRDefault="00C33F49">
            <w:pPr>
              <w:pStyle w:val="--7"/>
              <w:spacing w:after="156"/>
              <w:rPr>
                <w:color w:val="000000" w:themeColor="text1"/>
              </w:rPr>
            </w:pPr>
          </w:p>
        </w:tc>
        <w:tc>
          <w:tcPr>
            <w:tcW w:w="3417" w:type="dxa"/>
            <w:vAlign w:val="center"/>
          </w:tcPr>
          <w:p w:rsidR="00C33F49" w:rsidRDefault="00F7257D">
            <w:pPr>
              <w:pStyle w:val="--7"/>
              <w:spacing w:after="156"/>
              <w:rPr>
                <w:color w:val="000000" w:themeColor="text1"/>
              </w:rPr>
            </w:pPr>
            <w:r>
              <w:rPr>
                <w:rFonts w:hint="eastAsia"/>
                <w:color w:val="000000" w:themeColor="text1"/>
              </w:rPr>
              <w:t>会话超时策略</w:t>
            </w:r>
          </w:p>
        </w:tc>
        <w:tc>
          <w:tcPr>
            <w:tcW w:w="1751" w:type="dxa"/>
          </w:tcPr>
          <w:p w:rsidR="00C33F49" w:rsidRDefault="00F7257D">
            <w:pPr>
              <w:pStyle w:val="--7"/>
              <w:spacing w:after="156"/>
              <w:rPr>
                <w:b/>
                <w:bCs/>
                <w:color w:val="000000" w:themeColor="text1"/>
              </w:rPr>
            </w:pPr>
            <w:r>
              <w:rPr>
                <w:rFonts w:hint="eastAsia"/>
                <w:b/>
                <w:bCs/>
                <w:color w:val="000000" w:themeColor="text1"/>
              </w:rPr>
              <w:t>安全</w:t>
            </w:r>
          </w:p>
        </w:tc>
        <w:tc>
          <w:tcPr>
            <w:tcW w:w="1872" w:type="dxa"/>
          </w:tcPr>
          <w:p w:rsidR="00C33F49" w:rsidRDefault="00F7257D">
            <w:pPr>
              <w:pStyle w:val="--7"/>
              <w:spacing w:after="156"/>
              <w:rPr>
                <w:color w:val="000000" w:themeColor="text1"/>
              </w:rPr>
            </w:pPr>
            <w:r>
              <w:rPr>
                <w:rFonts w:hint="eastAsia"/>
                <w:color w:val="000000" w:themeColor="text1"/>
              </w:rPr>
              <w:t>无风险</w:t>
            </w:r>
          </w:p>
        </w:tc>
      </w:tr>
      <w:tr w:rsidR="00C33F49">
        <w:trPr>
          <w:cantSplit/>
          <w:trHeight w:val="390"/>
        </w:trPr>
        <w:tc>
          <w:tcPr>
            <w:tcW w:w="1678" w:type="dxa"/>
            <w:vMerge/>
            <w:vAlign w:val="center"/>
          </w:tcPr>
          <w:p w:rsidR="00C33F49" w:rsidRDefault="00C33F49">
            <w:pPr>
              <w:pStyle w:val="--7"/>
              <w:spacing w:after="156"/>
              <w:rPr>
                <w:color w:val="000000" w:themeColor="text1"/>
              </w:rPr>
            </w:pPr>
          </w:p>
        </w:tc>
        <w:tc>
          <w:tcPr>
            <w:tcW w:w="3417" w:type="dxa"/>
            <w:vAlign w:val="center"/>
          </w:tcPr>
          <w:p w:rsidR="00C33F49" w:rsidRDefault="00F7257D">
            <w:pPr>
              <w:pStyle w:val="--7"/>
              <w:spacing w:after="156"/>
              <w:rPr>
                <w:color w:val="000000" w:themeColor="text1"/>
              </w:rPr>
            </w:pPr>
            <w:r>
              <w:rPr>
                <w:rFonts w:hint="eastAsia"/>
                <w:color w:val="000000" w:themeColor="text1"/>
              </w:rPr>
              <w:t>UI</w:t>
            </w:r>
            <w:r>
              <w:rPr>
                <w:rFonts w:hint="eastAsia"/>
                <w:color w:val="000000" w:themeColor="text1"/>
              </w:rPr>
              <w:t>敏感信息安全</w:t>
            </w:r>
          </w:p>
        </w:tc>
        <w:tc>
          <w:tcPr>
            <w:tcW w:w="1751" w:type="dxa"/>
            <w:vAlign w:val="center"/>
          </w:tcPr>
          <w:p w:rsidR="00C33F49" w:rsidRDefault="00F7257D">
            <w:pPr>
              <w:pStyle w:val="--7"/>
              <w:spacing w:after="156"/>
              <w:rPr>
                <w:b/>
                <w:bCs/>
                <w:color w:val="000000" w:themeColor="text1"/>
              </w:rPr>
            </w:pPr>
            <w:r>
              <w:rPr>
                <w:rFonts w:hint="eastAsia"/>
                <w:b/>
                <w:bCs/>
                <w:color w:val="000000" w:themeColor="text1"/>
              </w:rPr>
              <w:t>安全</w:t>
            </w:r>
          </w:p>
        </w:tc>
        <w:tc>
          <w:tcPr>
            <w:tcW w:w="1872" w:type="dxa"/>
          </w:tcPr>
          <w:p w:rsidR="00C33F49" w:rsidRDefault="00230AB3">
            <w:pPr>
              <w:pStyle w:val="--7"/>
              <w:spacing w:after="156"/>
              <w:rPr>
                <w:color w:val="000000" w:themeColor="text1"/>
              </w:rPr>
            </w:pPr>
            <w:r>
              <w:rPr>
                <w:rFonts w:hint="eastAsia"/>
                <w:color w:val="000000" w:themeColor="text1"/>
              </w:rPr>
              <w:t>无</w:t>
            </w:r>
            <w:r w:rsidR="00F7257D">
              <w:rPr>
                <w:rFonts w:hint="eastAsia"/>
                <w:color w:val="000000" w:themeColor="text1"/>
              </w:rPr>
              <w:t>风险</w:t>
            </w:r>
          </w:p>
        </w:tc>
      </w:tr>
      <w:tr w:rsidR="00C33F49">
        <w:trPr>
          <w:cantSplit/>
          <w:trHeight w:val="390"/>
        </w:trPr>
        <w:tc>
          <w:tcPr>
            <w:tcW w:w="1678" w:type="dxa"/>
            <w:vMerge/>
            <w:vAlign w:val="center"/>
          </w:tcPr>
          <w:p w:rsidR="00C33F49" w:rsidRDefault="00C33F49">
            <w:pPr>
              <w:pStyle w:val="--7"/>
              <w:spacing w:after="156"/>
              <w:rPr>
                <w:color w:val="000000" w:themeColor="text1"/>
              </w:rPr>
            </w:pPr>
          </w:p>
        </w:tc>
        <w:tc>
          <w:tcPr>
            <w:tcW w:w="3417" w:type="dxa"/>
            <w:vAlign w:val="center"/>
          </w:tcPr>
          <w:p w:rsidR="00C33F49" w:rsidRDefault="00F7257D">
            <w:pPr>
              <w:pStyle w:val="--7"/>
              <w:spacing w:after="156"/>
              <w:rPr>
                <w:color w:val="000000" w:themeColor="text1"/>
              </w:rPr>
            </w:pPr>
            <w:r>
              <w:rPr>
                <w:rFonts w:hint="eastAsia"/>
                <w:color w:val="000000" w:themeColor="text1"/>
              </w:rPr>
              <w:t>界面切换安全</w:t>
            </w:r>
          </w:p>
        </w:tc>
        <w:tc>
          <w:tcPr>
            <w:tcW w:w="1751" w:type="dxa"/>
            <w:vAlign w:val="center"/>
          </w:tcPr>
          <w:p w:rsidR="00C33F49" w:rsidRDefault="00F7257D">
            <w:pPr>
              <w:pStyle w:val="--7"/>
              <w:spacing w:after="156"/>
              <w:rPr>
                <w:b/>
                <w:bCs/>
                <w:color w:val="000000" w:themeColor="text1"/>
              </w:rPr>
            </w:pPr>
            <w:r>
              <w:rPr>
                <w:rFonts w:hint="eastAsia"/>
                <w:b/>
                <w:bCs/>
                <w:color w:val="000000" w:themeColor="text1"/>
              </w:rPr>
              <w:t>不安全</w:t>
            </w:r>
          </w:p>
        </w:tc>
        <w:tc>
          <w:tcPr>
            <w:tcW w:w="1872" w:type="dxa"/>
          </w:tcPr>
          <w:p w:rsidR="00C33F49" w:rsidRDefault="00F7257D">
            <w:pPr>
              <w:pStyle w:val="--7"/>
              <w:spacing w:after="156"/>
              <w:rPr>
                <w:color w:val="000000" w:themeColor="text1"/>
              </w:rPr>
            </w:pPr>
            <w:r>
              <w:rPr>
                <w:rFonts w:hint="eastAsia"/>
                <w:color w:val="000000" w:themeColor="text1"/>
              </w:rPr>
              <w:t>低风险</w:t>
            </w:r>
          </w:p>
        </w:tc>
      </w:tr>
      <w:tr w:rsidR="00C33F49">
        <w:trPr>
          <w:cantSplit/>
          <w:trHeight w:val="390"/>
        </w:trPr>
        <w:tc>
          <w:tcPr>
            <w:tcW w:w="1678" w:type="dxa"/>
            <w:vMerge/>
            <w:vAlign w:val="center"/>
          </w:tcPr>
          <w:p w:rsidR="00C33F49" w:rsidRDefault="00C33F49">
            <w:pPr>
              <w:pStyle w:val="--7"/>
              <w:spacing w:after="156"/>
              <w:rPr>
                <w:color w:val="000000" w:themeColor="text1"/>
              </w:rPr>
            </w:pPr>
          </w:p>
        </w:tc>
        <w:tc>
          <w:tcPr>
            <w:tcW w:w="3417" w:type="dxa"/>
            <w:vAlign w:val="center"/>
          </w:tcPr>
          <w:p w:rsidR="00C33F49" w:rsidRDefault="00F7257D">
            <w:pPr>
              <w:pStyle w:val="--7"/>
              <w:spacing w:after="156"/>
              <w:rPr>
                <w:color w:val="000000" w:themeColor="text1"/>
              </w:rPr>
            </w:pPr>
            <w:r>
              <w:rPr>
                <w:rFonts w:hint="eastAsia"/>
                <w:color w:val="000000" w:themeColor="text1"/>
              </w:rPr>
              <w:t>安全退出</w:t>
            </w:r>
          </w:p>
        </w:tc>
        <w:tc>
          <w:tcPr>
            <w:tcW w:w="1751" w:type="dxa"/>
            <w:vAlign w:val="center"/>
          </w:tcPr>
          <w:p w:rsidR="00C33F49" w:rsidRDefault="00F7257D">
            <w:pPr>
              <w:pStyle w:val="--7"/>
              <w:spacing w:after="156"/>
              <w:rPr>
                <w:b/>
                <w:bCs/>
                <w:color w:val="000000" w:themeColor="text1"/>
              </w:rPr>
            </w:pPr>
            <w:r>
              <w:rPr>
                <w:rFonts w:hint="eastAsia"/>
                <w:b/>
                <w:bCs/>
                <w:color w:val="000000" w:themeColor="text1"/>
              </w:rPr>
              <w:t>安全</w:t>
            </w:r>
          </w:p>
        </w:tc>
        <w:tc>
          <w:tcPr>
            <w:tcW w:w="1872" w:type="dxa"/>
          </w:tcPr>
          <w:p w:rsidR="00C33F49" w:rsidRDefault="00F7257D">
            <w:pPr>
              <w:pStyle w:val="--7"/>
              <w:spacing w:after="156"/>
              <w:rPr>
                <w:color w:val="000000" w:themeColor="text1"/>
              </w:rPr>
            </w:pPr>
            <w:r>
              <w:rPr>
                <w:rFonts w:hint="eastAsia"/>
                <w:color w:val="000000" w:themeColor="text1"/>
              </w:rPr>
              <w:t>无风险</w:t>
            </w:r>
          </w:p>
        </w:tc>
      </w:tr>
      <w:tr w:rsidR="00C33F49">
        <w:trPr>
          <w:cantSplit/>
          <w:trHeight w:val="390"/>
        </w:trPr>
        <w:tc>
          <w:tcPr>
            <w:tcW w:w="1678" w:type="dxa"/>
            <w:vMerge w:val="restart"/>
            <w:vAlign w:val="center"/>
          </w:tcPr>
          <w:p w:rsidR="00C33F49" w:rsidRDefault="00F7257D">
            <w:pPr>
              <w:pStyle w:val="--7"/>
              <w:spacing w:after="156"/>
              <w:rPr>
                <w:color w:val="000000" w:themeColor="text1"/>
              </w:rPr>
            </w:pPr>
            <w:r>
              <w:rPr>
                <w:rFonts w:hint="eastAsia"/>
                <w:color w:val="000000" w:themeColor="text1"/>
              </w:rPr>
              <w:t>通信安全</w:t>
            </w:r>
          </w:p>
        </w:tc>
        <w:tc>
          <w:tcPr>
            <w:tcW w:w="3417" w:type="dxa"/>
            <w:vAlign w:val="center"/>
          </w:tcPr>
          <w:p w:rsidR="00C33F49" w:rsidRDefault="00F7257D">
            <w:pPr>
              <w:pStyle w:val="--7"/>
              <w:spacing w:after="156"/>
              <w:rPr>
                <w:color w:val="000000" w:themeColor="text1"/>
              </w:rPr>
            </w:pPr>
            <w:r>
              <w:rPr>
                <w:rFonts w:hint="eastAsia"/>
                <w:color w:val="000000" w:themeColor="text1"/>
              </w:rPr>
              <w:t>通信协议有效性</w:t>
            </w:r>
          </w:p>
        </w:tc>
        <w:tc>
          <w:tcPr>
            <w:tcW w:w="1751" w:type="dxa"/>
          </w:tcPr>
          <w:p w:rsidR="00C33F49" w:rsidRDefault="00F7257D">
            <w:pPr>
              <w:pStyle w:val="--7"/>
              <w:spacing w:after="156"/>
              <w:rPr>
                <w:b/>
                <w:bCs/>
                <w:color w:val="000000" w:themeColor="text1"/>
              </w:rPr>
            </w:pPr>
            <w:r>
              <w:rPr>
                <w:rFonts w:hint="eastAsia"/>
                <w:b/>
                <w:bCs/>
                <w:color w:val="000000" w:themeColor="text1"/>
              </w:rPr>
              <w:t>安全</w:t>
            </w:r>
          </w:p>
        </w:tc>
        <w:tc>
          <w:tcPr>
            <w:tcW w:w="1872" w:type="dxa"/>
          </w:tcPr>
          <w:p w:rsidR="00C33F49" w:rsidRDefault="00F7257D">
            <w:pPr>
              <w:pStyle w:val="--7"/>
              <w:spacing w:after="156"/>
              <w:rPr>
                <w:color w:val="000000" w:themeColor="text1"/>
              </w:rPr>
            </w:pPr>
            <w:r>
              <w:rPr>
                <w:rFonts w:hint="eastAsia"/>
                <w:color w:val="000000" w:themeColor="text1"/>
              </w:rPr>
              <w:t>无风险</w:t>
            </w:r>
          </w:p>
        </w:tc>
      </w:tr>
      <w:tr w:rsidR="00C33F49">
        <w:trPr>
          <w:cantSplit/>
          <w:trHeight w:val="390"/>
        </w:trPr>
        <w:tc>
          <w:tcPr>
            <w:tcW w:w="1678" w:type="dxa"/>
            <w:vMerge/>
            <w:vAlign w:val="center"/>
          </w:tcPr>
          <w:p w:rsidR="00C33F49" w:rsidRDefault="00C33F49">
            <w:pPr>
              <w:pStyle w:val="--7"/>
              <w:spacing w:after="156"/>
              <w:rPr>
                <w:color w:val="000000" w:themeColor="text1"/>
              </w:rPr>
            </w:pPr>
          </w:p>
        </w:tc>
        <w:tc>
          <w:tcPr>
            <w:tcW w:w="3417" w:type="dxa"/>
            <w:vAlign w:val="center"/>
          </w:tcPr>
          <w:p w:rsidR="00C33F49" w:rsidRDefault="00F7257D">
            <w:pPr>
              <w:pStyle w:val="--7"/>
              <w:spacing w:after="156"/>
              <w:rPr>
                <w:color w:val="000000" w:themeColor="text1"/>
              </w:rPr>
            </w:pPr>
            <w:r>
              <w:rPr>
                <w:rFonts w:hint="eastAsia"/>
                <w:color w:val="000000" w:themeColor="text1"/>
              </w:rPr>
              <w:t>通信数据加密</w:t>
            </w:r>
          </w:p>
        </w:tc>
        <w:tc>
          <w:tcPr>
            <w:tcW w:w="1751" w:type="dxa"/>
          </w:tcPr>
          <w:p w:rsidR="00C33F49" w:rsidRDefault="00F7257D">
            <w:pPr>
              <w:pStyle w:val="--7"/>
              <w:spacing w:after="156"/>
              <w:rPr>
                <w:b/>
                <w:bCs/>
                <w:color w:val="000000" w:themeColor="text1"/>
              </w:rPr>
            </w:pPr>
            <w:r>
              <w:rPr>
                <w:rFonts w:hint="eastAsia"/>
                <w:b/>
                <w:bCs/>
                <w:color w:val="000000" w:themeColor="text1"/>
              </w:rPr>
              <w:t>安全</w:t>
            </w:r>
          </w:p>
        </w:tc>
        <w:tc>
          <w:tcPr>
            <w:tcW w:w="1872" w:type="dxa"/>
          </w:tcPr>
          <w:p w:rsidR="00C33F49" w:rsidRDefault="00F7257D">
            <w:pPr>
              <w:pStyle w:val="--7"/>
              <w:spacing w:after="156"/>
              <w:rPr>
                <w:color w:val="000000" w:themeColor="text1"/>
              </w:rPr>
            </w:pPr>
            <w:r>
              <w:rPr>
                <w:rFonts w:hint="eastAsia"/>
                <w:color w:val="000000" w:themeColor="text1"/>
              </w:rPr>
              <w:t>无风险</w:t>
            </w:r>
          </w:p>
        </w:tc>
      </w:tr>
      <w:tr w:rsidR="00C33F49">
        <w:trPr>
          <w:cantSplit/>
          <w:trHeight w:val="390"/>
        </w:trPr>
        <w:tc>
          <w:tcPr>
            <w:tcW w:w="1678" w:type="dxa"/>
            <w:vMerge/>
            <w:vAlign w:val="center"/>
          </w:tcPr>
          <w:p w:rsidR="00C33F49" w:rsidRDefault="00C33F49">
            <w:pPr>
              <w:pStyle w:val="--7"/>
              <w:spacing w:after="156"/>
              <w:rPr>
                <w:color w:val="000000" w:themeColor="text1"/>
              </w:rPr>
            </w:pPr>
          </w:p>
        </w:tc>
        <w:tc>
          <w:tcPr>
            <w:tcW w:w="3417" w:type="dxa"/>
            <w:vAlign w:val="center"/>
          </w:tcPr>
          <w:p w:rsidR="00C33F49" w:rsidRDefault="00F7257D">
            <w:pPr>
              <w:pStyle w:val="--7"/>
              <w:spacing w:after="156"/>
              <w:rPr>
                <w:color w:val="000000" w:themeColor="text1"/>
              </w:rPr>
            </w:pPr>
            <w:r>
              <w:rPr>
                <w:rFonts w:hint="eastAsia"/>
                <w:color w:val="000000" w:themeColor="text1"/>
              </w:rPr>
              <w:t>证书强校验</w:t>
            </w:r>
          </w:p>
        </w:tc>
        <w:tc>
          <w:tcPr>
            <w:tcW w:w="1751" w:type="dxa"/>
          </w:tcPr>
          <w:p w:rsidR="00C33F49" w:rsidRDefault="00F7257D">
            <w:pPr>
              <w:pStyle w:val="--7"/>
              <w:spacing w:after="156"/>
              <w:rPr>
                <w:b/>
                <w:bCs/>
                <w:color w:val="000000" w:themeColor="text1"/>
              </w:rPr>
            </w:pPr>
            <w:r>
              <w:rPr>
                <w:rFonts w:hint="eastAsia"/>
                <w:b/>
                <w:bCs/>
                <w:color w:val="000000" w:themeColor="text1"/>
              </w:rPr>
              <w:t>不安全</w:t>
            </w:r>
          </w:p>
        </w:tc>
        <w:tc>
          <w:tcPr>
            <w:tcW w:w="1872" w:type="dxa"/>
          </w:tcPr>
          <w:p w:rsidR="00C33F49" w:rsidRDefault="00F7257D">
            <w:pPr>
              <w:pStyle w:val="--7"/>
              <w:spacing w:after="156"/>
              <w:rPr>
                <w:color w:val="000000" w:themeColor="text1"/>
              </w:rPr>
            </w:pPr>
            <w:r>
              <w:rPr>
                <w:rFonts w:hint="eastAsia"/>
                <w:color w:val="000000" w:themeColor="text1"/>
              </w:rPr>
              <w:t>中风险</w:t>
            </w:r>
          </w:p>
        </w:tc>
      </w:tr>
      <w:tr w:rsidR="00C33F49">
        <w:trPr>
          <w:cantSplit/>
          <w:trHeight w:val="390"/>
        </w:trPr>
        <w:tc>
          <w:tcPr>
            <w:tcW w:w="1678" w:type="dxa"/>
            <w:vMerge/>
            <w:vAlign w:val="center"/>
          </w:tcPr>
          <w:p w:rsidR="00C33F49" w:rsidRDefault="00C33F49">
            <w:pPr>
              <w:pStyle w:val="--7"/>
              <w:spacing w:after="156"/>
              <w:rPr>
                <w:color w:val="000000" w:themeColor="text1"/>
              </w:rPr>
            </w:pPr>
          </w:p>
        </w:tc>
        <w:tc>
          <w:tcPr>
            <w:tcW w:w="3417" w:type="dxa"/>
            <w:vAlign w:val="center"/>
          </w:tcPr>
          <w:p w:rsidR="00C33F49" w:rsidRDefault="00F7257D">
            <w:pPr>
              <w:pStyle w:val="--7"/>
              <w:spacing w:after="156"/>
              <w:rPr>
                <w:color w:val="000000" w:themeColor="text1"/>
              </w:rPr>
            </w:pPr>
            <w:r>
              <w:rPr>
                <w:rFonts w:hint="eastAsia"/>
                <w:color w:val="000000" w:themeColor="text1"/>
              </w:rPr>
              <w:t>软件升级缺陷</w:t>
            </w:r>
          </w:p>
        </w:tc>
        <w:tc>
          <w:tcPr>
            <w:tcW w:w="1751" w:type="dxa"/>
          </w:tcPr>
          <w:p w:rsidR="00C33F49" w:rsidRDefault="00F7257D">
            <w:pPr>
              <w:pStyle w:val="--7"/>
              <w:spacing w:after="156"/>
              <w:rPr>
                <w:b/>
                <w:bCs/>
                <w:color w:val="000000" w:themeColor="text1"/>
              </w:rPr>
            </w:pPr>
            <w:r>
              <w:rPr>
                <w:rFonts w:hint="eastAsia"/>
                <w:b/>
                <w:bCs/>
                <w:color w:val="000000" w:themeColor="text1"/>
              </w:rPr>
              <w:t>安全</w:t>
            </w:r>
          </w:p>
        </w:tc>
        <w:tc>
          <w:tcPr>
            <w:tcW w:w="1872" w:type="dxa"/>
          </w:tcPr>
          <w:p w:rsidR="00C33F49" w:rsidRDefault="00F7257D">
            <w:pPr>
              <w:pStyle w:val="--7"/>
              <w:spacing w:after="156"/>
              <w:rPr>
                <w:color w:val="000000" w:themeColor="text1"/>
              </w:rPr>
            </w:pPr>
            <w:r>
              <w:rPr>
                <w:rFonts w:hint="eastAsia"/>
                <w:color w:val="000000" w:themeColor="text1"/>
              </w:rPr>
              <w:t>无风险</w:t>
            </w:r>
          </w:p>
        </w:tc>
      </w:tr>
      <w:tr w:rsidR="00C33F49">
        <w:trPr>
          <w:cantSplit/>
          <w:trHeight w:val="390"/>
        </w:trPr>
        <w:tc>
          <w:tcPr>
            <w:tcW w:w="1678" w:type="dxa"/>
            <w:vMerge/>
            <w:vAlign w:val="center"/>
          </w:tcPr>
          <w:p w:rsidR="00C33F49" w:rsidRDefault="00C33F49">
            <w:pPr>
              <w:pStyle w:val="--7"/>
              <w:spacing w:after="156"/>
              <w:rPr>
                <w:color w:val="000000" w:themeColor="text1"/>
              </w:rPr>
            </w:pPr>
          </w:p>
        </w:tc>
        <w:tc>
          <w:tcPr>
            <w:tcW w:w="3417" w:type="dxa"/>
            <w:vAlign w:val="center"/>
          </w:tcPr>
          <w:p w:rsidR="00C33F49" w:rsidRDefault="00F7257D">
            <w:pPr>
              <w:pStyle w:val="--7"/>
              <w:spacing w:after="156"/>
              <w:rPr>
                <w:color w:val="000000" w:themeColor="text1"/>
              </w:rPr>
            </w:pPr>
            <w:r>
              <w:rPr>
                <w:rFonts w:hint="eastAsia"/>
                <w:color w:val="000000" w:themeColor="text1"/>
              </w:rPr>
              <w:t>数据防重放</w:t>
            </w:r>
          </w:p>
        </w:tc>
        <w:tc>
          <w:tcPr>
            <w:tcW w:w="1751" w:type="dxa"/>
            <w:vAlign w:val="center"/>
          </w:tcPr>
          <w:p w:rsidR="00C33F49" w:rsidRDefault="00F7257D">
            <w:pPr>
              <w:pStyle w:val="--7"/>
              <w:spacing w:after="156"/>
              <w:rPr>
                <w:b/>
                <w:bCs/>
                <w:color w:val="000000" w:themeColor="text1"/>
              </w:rPr>
            </w:pPr>
            <w:r>
              <w:rPr>
                <w:rFonts w:hint="eastAsia"/>
                <w:b/>
                <w:bCs/>
                <w:color w:val="000000" w:themeColor="text1"/>
              </w:rPr>
              <w:t>不安全</w:t>
            </w:r>
          </w:p>
        </w:tc>
        <w:tc>
          <w:tcPr>
            <w:tcW w:w="1872" w:type="dxa"/>
          </w:tcPr>
          <w:p w:rsidR="00C33F49" w:rsidRDefault="00F7257D">
            <w:pPr>
              <w:pStyle w:val="--7"/>
              <w:spacing w:after="156"/>
              <w:rPr>
                <w:color w:val="000000" w:themeColor="text1"/>
              </w:rPr>
            </w:pPr>
            <w:r>
              <w:rPr>
                <w:rFonts w:hint="eastAsia"/>
                <w:color w:val="000000" w:themeColor="text1"/>
              </w:rPr>
              <w:t>中风险</w:t>
            </w:r>
          </w:p>
        </w:tc>
      </w:tr>
    </w:tbl>
    <w:p w:rsidR="00C33F49" w:rsidRDefault="00C33F49">
      <w:pPr>
        <w:pStyle w:val="--7"/>
        <w:rPr>
          <w:i/>
          <w:color w:val="000000" w:themeColor="text1"/>
        </w:rPr>
      </w:pPr>
    </w:p>
    <w:p w:rsidR="00C33F49" w:rsidRDefault="00F7257D">
      <w:pPr>
        <w:pStyle w:val="--7"/>
        <w:rPr>
          <w:i/>
          <w:color w:val="000000" w:themeColor="text1"/>
          <w:sz w:val="24"/>
          <w:szCs w:val="24"/>
        </w:rPr>
      </w:pPr>
      <w:r>
        <w:rPr>
          <w:rFonts w:hint="eastAsia"/>
          <w:i/>
          <w:color w:val="000000" w:themeColor="text1"/>
        </w:rPr>
        <w:t>注释：“风险等级”指目标系统的整体安全状况评估结果，等级确定依据本文“</w:t>
      </w:r>
      <w:r>
        <w:rPr>
          <w:rFonts w:hint="eastAsia"/>
          <w:i/>
          <w:color w:val="000000" w:themeColor="text1"/>
        </w:rPr>
        <w:t>3.</w:t>
      </w:r>
      <w:r>
        <w:rPr>
          <w:i/>
          <w:color w:val="000000" w:themeColor="text1"/>
        </w:rPr>
        <w:t>3</w:t>
      </w:r>
      <w:r>
        <w:rPr>
          <w:rFonts w:hint="eastAsia"/>
          <w:i/>
          <w:color w:val="000000" w:themeColor="text1"/>
        </w:rPr>
        <w:t>风险定级依据”表。</w:t>
      </w:r>
    </w:p>
    <w:p w:rsidR="00C33F49" w:rsidRDefault="00F7257D">
      <w:pPr>
        <w:pStyle w:val="--f4"/>
        <w:ind w:firstLine="420"/>
        <w:rPr>
          <w:color w:val="000000" w:themeColor="text1"/>
        </w:rPr>
      </w:pPr>
      <w:r>
        <w:rPr>
          <w:rFonts w:hint="eastAsia"/>
          <w:color w:val="000000" w:themeColor="text1"/>
        </w:rPr>
        <w:t>系统</w:t>
      </w:r>
      <w:r>
        <w:rPr>
          <w:color w:val="000000" w:themeColor="text1"/>
        </w:rPr>
        <w:t>漏洞统计</w:t>
      </w:r>
      <w:r>
        <w:rPr>
          <w:rFonts w:hint="eastAsia"/>
          <w:color w:val="000000" w:themeColor="text1"/>
        </w:rPr>
        <w:t>图</w:t>
      </w:r>
      <w:r>
        <w:rPr>
          <w:color w:val="000000" w:themeColor="text1"/>
        </w:rPr>
        <w:t>如下：</w:t>
      </w:r>
    </w:p>
    <w:p w:rsidR="00C33F49" w:rsidRDefault="00F7257D">
      <w:pPr>
        <w:pStyle w:val="--f4"/>
        <w:ind w:firstLine="420"/>
        <w:rPr>
          <w:color w:val="000000" w:themeColor="text1"/>
        </w:rPr>
      </w:pPr>
      <w:r>
        <w:rPr>
          <w:rFonts w:hint="eastAsia"/>
          <w:noProof/>
          <w:color w:val="000000" w:themeColor="text1"/>
        </w:rPr>
        <w:lastRenderedPageBreak/>
        <w:drawing>
          <wp:inline distT="0" distB="0" distL="0" distR="0">
            <wp:extent cx="5400040" cy="3150235"/>
            <wp:effectExtent l="0" t="0" r="10160" b="12065"/>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C33F49" w:rsidRDefault="00F7257D">
      <w:pPr>
        <w:widowControl/>
        <w:spacing w:line="240" w:lineRule="auto"/>
        <w:ind w:firstLineChars="0" w:firstLine="0"/>
        <w:jc w:val="left"/>
        <w:rPr>
          <w:rFonts w:ascii="Arial" w:hAnsi="Arial"/>
          <w:color w:val="000000" w:themeColor="text1"/>
          <w:kern w:val="0"/>
        </w:rPr>
      </w:pPr>
      <w:r>
        <w:rPr>
          <w:color w:val="000000" w:themeColor="text1"/>
        </w:rPr>
        <w:br w:type="page"/>
      </w:r>
    </w:p>
    <w:p w:rsidR="00C33F49" w:rsidRDefault="00F7257D">
      <w:pPr>
        <w:pStyle w:val="--10"/>
        <w:rPr>
          <w:color w:val="000000" w:themeColor="text1"/>
        </w:rPr>
      </w:pPr>
      <w:bookmarkStart w:id="11" w:name="_Toc19885659"/>
      <w:r>
        <w:rPr>
          <w:rFonts w:hint="eastAsia"/>
          <w:color w:val="000000" w:themeColor="text1"/>
        </w:rPr>
        <w:lastRenderedPageBreak/>
        <w:t>测试</w:t>
      </w:r>
      <w:r>
        <w:rPr>
          <w:color w:val="000000" w:themeColor="text1"/>
        </w:rPr>
        <w:t>综述</w:t>
      </w:r>
      <w:bookmarkEnd w:id="11"/>
    </w:p>
    <w:p w:rsidR="00C33F49" w:rsidRDefault="00F7257D">
      <w:pPr>
        <w:pStyle w:val="--20"/>
        <w:rPr>
          <w:color w:val="000000" w:themeColor="text1"/>
        </w:rPr>
      </w:pPr>
      <w:bookmarkStart w:id="12" w:name="_Toc19885660"/>
      <w:r>
        <w:rPr>
          <w:rFonts w:hint="eastAsia"/>
          <w:color w:val="000000" w:themeColor="text1"/>
        </w:rPr>
        <w:t>测试</w:t>
      </w:r>
      <w:r>
        <w:rPr>
          <w:color w:val="000000" w:themeColor="text1"/>
        </w:rPr>
        <w:t>对象</w:t>
      </w:r>
      <w:bookmarkEnd w:id="12"/>
    </w:p>
    <w:p w:rsidR="00C33F49" w:rsidRDefault="00F7257D">
      <w:pPr>
        <w:pStyle w:val="--f4"/>
        <w:ind w:firstLine="420"/>
        <w:rPr>
          <w:color w:val="000000" w:themeColor="text1"/>
        </w:rPr>
      </w:pPr>
      <w:r>
        <w:rPr>
          <w:color w:val="000000" w:themeColor="text1"/>
        </w:rPr>
        <w:t>渗透测试限定于以下对象：</w:t>
      </w:r>
    </w:p>
    <w:tbl>
      <w:tblPr>
        <w:tblW w:w="8474"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857"/>
        <w:gridCol w:w="2530"/>
        <w:gridCol w:w="3402"/>
        <w:gridCol w:w="1685"/>
      </w:tblGrid>
      <w:tr w:rsidR="00C33F49">
        <w:trPr>
          <w:trHeight w:val="284"/>
          <w:jc w:val="center"/>
        </w:trPr>
        <w:tc>
          <w:tcPr>
            <w:tcW w:w="857" w:type="dxa"/>
            <w:tcBorders>
              <w:top w:val="double" w:sz="4" w:space="0" w:color="auto"/>
              <w:bottom w:val="single" w:sz="6" w:space="0" w:color="auto"/>
            </w:tcBorders>
            <w:shd w:val="clear" w:color="auto" w:fill="BFBFBF" w:themeFill="background1" w:themeFillShade="BF"/>
          </w:tcPr>
          <w:p w:rsidR="00C33F49" w:rsidRDefault="00F7257D">
            <w:pPr>
              <w:pStyle w:val="--7"/>
              <w:jc w:val="center"/>
              <w:rPr>
                <w:b/>
                <w:color w:val="000000" w:themeColor="text1"/>
              </w:rPr>
            </w:pPr>
            <w:r>
              <w:rPr>
                <w:b/>
                <w:color w:val="000000" w:themeColor="text1"/>
              </w:rPr>
              <w:t>序号</w:t>
            </w:r>
          </w:p>
        </w:tc>
        <w:tc>
          <w:tcPr>
            <w:tcW w:w="2530" w:type="dxa"/>
            <w:tcBorders>
              <w:top w:val="double" w:sz="4" w:space="0" w:color="auto"/>
              <w:bottom w:val="single" w:sz="6" w:space="0" w:color="auto"/>
            </w:tcBorders>
            <w:shd w:val="clear" w:color="auto" w:fill="BFBFBF" w:themeFill="background1" w:themeFillShade="BF"/>
          </w:tcPr>
          <w:p w:rsidR="00C33F49" w:rsidRDefault="00F7257D">
            <w:pPr>
              <w:pStyle w:val="--7"/>
              <w:jc w:val="center"/>
              <w:rPr>
                <w:b/>
                <w:color w:val="000000" w:themeColor="text1"/>
              </w:rPr>
            </w:pPr>
            <w:r>
              <w:rPr>
                <w:b/>
                <w:color w:val="000000" w:themeColor="text1"/>
              </w:rPr>
              <w:t>对象名称</w:t>
            </w:r>
          </w:p>
        </w:tc>
        <w:tc>
          <w:tcPr>
            <w:tcW w:w="3402" w:type="dxa"/>
            <w:tcBorders>
              <w:top w:val="double" w:sz="4" w:space="0" w:color="auto"/>
              <w:bottom w:val="single" w:sz="6" w:space="0" w:color="auto"/>
            </w:tcBorders>
            <w:shd w:val="clear" w:color="auto" w:fill="BFBFBF" w:themeFill="background1" w:themeFillShade="BF"/>
          </w:tcPr>
          <w:p w:rsidR="00C33F49" w:rsidRDefault="00F7257D">
            <w:pPr>
              <w:pStyle w:val="--7"/>
              <w:jc w:val="center"/>
              <w:rPr>
                <w:b/>
                <w:color w:val="000000" w:themeColor="text1"/>
              </w:rPr>
            </w:pPr>
            <w:r>
              <w:rPr>
                <w:rFonts w:hint="eastAsia"/>
                <w:b/>
                <w:color w:val="000000" w:themeColor="text1"/>
              </w:rPr>
              <w:t>APP</w:t>
            </w:r>
            <w:r>
              <w:rPr>
                <w:rFonts w:hint="eastAsia"/>
                <w:b/>
                <w:color w:val="000000" w:themeColor="text1"/>
              </w:rPr>
              <w:t>的文件名</w:t>
            </w:r>
          </w:p>
        </w:tc>
        <w:tc>
          <w:tcPr>
            <w:tcW w:w="1685" w:type="dxa"/>
            <w:tcBorders>
              <w:top w:val="double" w:sz="4" w:space="0" w:color="auto"/>
              <w:bottom w:val="single" w:sz="6" w:space="0" w:color="auto"/>
            </w:tcBorders>
            <w:shd w:val="clear" w:color="auto" w:fill="BFBFBF" w:themeFill="background1" w:themeFillShade="BF"/>
          </w:tcPr>
          <w:p w:rsidR="00C33F49" w:rsidRDefault="00F7257D">
            <w:pPr>
              <w:pStyle w:val="--7"/>
              <w:jc w:val="center"/>
              <w:rPr>
                <w:b/>
                <w:color w:val="000000" w:themeColor="text1"/>
              </w:rPr>
            </w:pPr>
            <w:r>
              <w:rPr>
                <w:rFonts w:hint="eastAsia"/>
                <w:b/>
                <w:color w:val="000000" w:themeColor="text1"/>
              </w:rPr>
              <w:t>版本</w:t>
            </w:r>
          </w:p>
        </w:tc>
      </w:tr>
      <w:tr w:rsidR="00C33F49">
        <w:trPr>
          <w:jc w:val="center"/>
        </w:trPr>
        <w:tc>
          <w:tcPr>
            <w:tcW w:w="857" w:type="dxa"/>
            <w:tcBorders>
              <w:top w:val="single" w:sz="6" w:space="0" w:color="auto"/>
            </w:tcBorders>
          </w:tcPr>
          <w:p w:rsidR="00C33F49" w:rsidRDefault="00F7257D">
            <w:pPr>
              <w:pStyle w:val="--7"/>
              <w:rPr>
                <w:rFonts w:ascii="Times New Roman" w:hAnsi="Times New Roman"/>
                <w:color w:val="000000" w:themeColor="text1"/>
              </w:rPr>
            </w:pPr>
            <w:r>
              <w:rPr>
                <w:rFonts w:ascii="Times New Roman" w:hAnsi="Times New Roman" w:hint="eastAsia"/>
                <w:color w:val="000000" w:themeColor="text1"/>
              </w:rPr>
              <w:t>1</w:t>
            </w:r>
          </w:p>
        </w:tc>
        <w:tc>
          <w:tcPr>
            <w:tcW w:w="2530" w:type="dxa"/>
            <w:tcBorders>
              <w:top w:val="single" w:sz="6" w:space="0" w:color="auto"/>
            </w:tcBorders>
          </w:tcPr>
          <w:p w:rsidR="00C33F49" w:rsidRDefault="00F7257D">
            <w:pPr>
              <w:pStyle w:val="--7"/>
              <w:rPr>
                <w:color w:val="000000" w:themeColor="text1"/>
              </w:rPr>
            </w:pPr>
            <w:r>
              <w:rPr>
                <w:rFonts w:ascii="Times New Roman" w:hAnsi="Times New Roman" w:hint="eastAsia"/>
                <w:color w:val="000000" w:themeColor="text1"/>
              </w:rPr>
              <w:t>南通农商行金贝</w:t>
            </w:r>
            <w:r>
              <w:rPr>
                <w:rFonts w:ascii="Times New Roman" w:hAnsi="Times New Roman" w:hint="eastAsia"/>
                <w:color w:val="000000" w:themeColor="text1"/>
              </w:rPr>
              <w:t>Android</w:t>
            </w:r>
            <w:r>
              <w:rPr>
                <w:rFonts w:ascii="Times New Roman" w:hAnsi="Times New Roman" w:hint="eastAsia"/>
                <w:color w:val="000000" w:themeColor="text1"/>
              </w:rPr>
              <w:t>客户端</w:t>
            </w:r>
          </w:p>
        </w:tc>
        <w:tc>
          <w:tcPr>
            <w:tcW w:w="3402" w:type="dxa"/>
            <w:tcBorders>
              <w:top w:val="single" w:sz="6" w:space="0" w:color="auto"/>
            </w:tcBorders>
          </w:tcPr>
          <w:p w:rsidR="00C33F49" w:rsidRDefault="00F7257D">
            <w:pPr>
              <w:pStyle w:val="--7"/>
              <w:rPr>
                <w:color w:val="000000" w:themeColor="text1"/>
              </w:rPr>
            </w:pPr>
            <w:r>
              <w:rPr>
                <w:color w:val="000000" w:themeColor="text1"/>
              </w:rPr>
              <w:t>jinbei2.5.3Release_0912_signed.apk</w:t>
            </w:r>
          </w:p>
        </w:tc>
        <w:tc>
          <w:tcPr>
            <w:tcW w:w="1685" w:type="dxa"/>
            <w:tcBorders>
              <w:top w:val="single" w:sz="6" w:space="0" w:color="auto"/>
            </w:tcBorders>
          </w:tcPr>
          <w:p w:rsidR="00C33F49" w:rsidRDefault="00F7257D">
            <w:pPr>
              <w:pStyle w:val="--7"/>
              <w:rPr>
                <w:color w:val="000000" w:themeColor="text1"/>
              </w:rPr>
            </w:pPr>
            <w:r>
              <w:rPr>
                <w:color w:val="000000" w:themeColor="text1"/>
              </w:rPr>
              <w:t>2.5</w:t>
            </w:r>
            <w:r>
              <w:rPr>
                <w:rFonts w:hint="eastAsia"/>
                <w:color w:val="000000" w:themeColor="text1"/>
              </w:rPr>
              <w:t>.</w:t>
            </w:r>
            <w:r>
              <w:rPr>
                <w:color w:val="000000" w:themeColor="text1"/>
              </w:rPr>
              <w:t>3</w:t>
            </w:r>
          </w:p>
        </w:tc>
      </w:tr>
    </w:tbl>
    <w:p w:rsidR="00C33F49" w:rsidRDefault="00F7257D">
      <w:pPr>
        <w:pStyle w:val="--20"/>
        <w:rPr>
          <w:color w:val="000000" w:themeColor="text1"/>
        </w:rPr>
      </w:pPr>
      <w:bookmarkStart w:id="13" w:name="_Toc487324154"/>
      <w:bookmarkStart w:id="14" w:name="_Toc19885661"/>
      <w:r>
        <w:rPr>
          <w:color w:val="000000" w:themeColor="text1"/>
        </w:rPr>
        <w:t>测试人员</w:t>
      </w:r>
      <w:bookmarkEnd w:id="13"/>
      <w:bookmarkEnd w:id="14"/>
    </w:p>
    <w:p w:rsidR="00C33F49" w:rsidRDefault="00F7257D">
      <w:pPr>
        <w:pStyle w:val="--f4"/>
        <w:ind w:firstLine="420"/>
        <w:rPr>
          <w:color w:val="000000" w:themeColor="text1"/>
        </w:rPr>
      </w:pPr>
      <w:r>
        <w:rPr>
          <w:color w:val="000000" w:themeColor="text1"/>
        </w:rPr>
        <w:t>安恒信息组成专项安全渗透测试小组，任命（项目经理名称）为项目经理，（填写客户名称）相关工作人员配合。项目组成人员如下：</w:t>
      </w:r>
    </w:p>
    <w:tbl>
      <w:tblPr>
        <w:tblW w:w="8474" w:type="dxa"/>
        <w:jc w:val="center"/>
        <w:tblBorders>
          <w:top w:val="double" w:sz="4" w:space="0" w:color="auto"/>
          <w:left w:val="double" w:sz="4" w:space="0" w:color="auto"/>
          <w:bottom w:val="double" w:sz="4" w:space="0" w:color="auto"/>
          <w:right w:val="double" w:sz="4" w:space="0" w:color="auto"/>
          <w:insideH w:val="single" w:sz="4" w:space="0" w:color="000000"/>
          <w:insideV w:val="single" w:sz="4" w:space="0" w:color="000000"/>
        </w:tblBorders>
        <w:tblLayout w:type="fixed"/>
        <w:tblLook w:val="04A0" w:firstRow="1" w:lastRow="0" w:firstColumn="1" w:lastColumn="0" w:noHBand="0" w:noVBand="1"/>
      </w:tblPr>
      <w:tblGrid>
        <w:gridCol w:w="855"/>
        <w:gridCol w:w="1305"/>
        <w:gridCol w:w="1595"/>
        <w:gridCol w:w="1597"/>
        <w:gridCol w:w="3122"/>
      </w:tblGrid>
      <w:tr w:rsidR="00C33F49">
        <w:trPr>
          <w:cantSplit/>
          <w:jc w:val="center"/>
        </w:trPr>
        <w:tc>
          <w:tcPr>
            <w:tcW w:w="855" w:type="dxa"/>
            <w:shd w:val="clear" w:color="auto" w:fill="BFBFBF" w:themeFill="background1" w:themeFillShade="BF"/>
            <w:vAlign w:val="center"/>
          </w:tcPr>
          <w:p w:rsidR="00C33F49" w:rsidRDefault="00F7257D">
            <w:pPr>
              <w:pStyle w:val="--7"/>
              <w:jc w:val="center"/>
              <w:rPr>
                <w:b/>
                <w:color w:val="000000" w:themeColor="text1"/>
              </w:rPr>
            </w:pPr>
            <w:bookmarkStart w:id="15" w:name="_Toc487324158"/>
            <w:r>
              <w:rPr>
                <w:b/>
                <w:color w:val="000000" w:themeColor="text1"/>
              </w:rPr>
              <w:t>序号</w:t>
            </w:r>
          </w:p>
        </w:tc>
        <w:tc>
          <w:tcPr>
            <w:tcW w:w="1305" w:type="dxa"/>
            <w:shd w:val="clear" w:color="auto" w:fill="BFBFBF" w:themeFill="background1" w:themeFillShade="BF"/>
            <w:vAlign w:val="center"/>
          </w:tcPr>
          <w:p w:rsidR="00C33F49" w:rsidRDefault="00F7257D">
            <w:pPr>
              <w:pStyle w:val="--7"/>
              <w:jc w:val="center"/>
              <w:rPr>
                <w:b/>
                <w:color w:val="000000" w:themeColor="text1"/>
              </w:rPr>
            </w:pPr>
            <w:r>
              <w:rPr>
                <w:b/>
                <w:color w:val="000000" w:themeColor="text1"/>
              </w:rPr>
              <w:t>项目角色</w:t>
            </w:r>
          </w:p>
        </w:tc>
        <w:tc>
          <w:tcPr>
            <w:tcW w:w="1595" w:type="dxa"/>
            <w:shd w:val="clear" w:color="auto" w:fill="BFBFBF" w:themeFill="background1" w:themeFillShade="BF"/>
            <w:vAlign w:val="center"/>
          </w:tcPr>
          <w:p w:rsidR="00C33F49" w:rsidRDefault="00F7257D">
            <w:pPr>
              <w:pStyle w:val="--7"/>
              <w:jc w:val="center"/>
              <w:rPr>
                <w:b/>
                <w:color w:val="000000" w:themeColor="text1"/>
              </w:rPr>
            </w:pPr>
            <w:r>
              <w:rPr>
                <w:b/>
                <w:color w:val="000000" w:themeColor="text1"/>
              </w:rPr>
              <w:t>姓名</w:t>
            </w:r>
          </w:p>
        </w:tc>
        <w:tc>
          <w:tcPr>
            <w:tcW w:w="1597" w:type="dxa"/>
            <w:shd w:val="clear" w:color="auto" w:fill="BFBFBF" w:themeFill="background1" w:themeFillShade="BF"/>
            <w:vAlign w:val="center"/>
          </w:tcPr>
          <w:p w:rsidR="00C33F49" w:rsidRDefault="00F7257D">
            <w:pPr>
              <w:pStyle w:val="--7"/>
              <w:jc w:val="center"/>
              <w:rPr>
                <w:b/>
                <w:color w:val="000000" w:themeColor="text1"/>
              </w:rPr>
            </w:pPr>
            <w:r>
              <w:rPr>
                <w:b/>
                <w:color w:val="000000" w:themeColor="text1"/>
              </w:rPr>
              <w:t>联系方式</w:t>
            </w:r>
          </w:p>
        </w:tc>
        <w:tc>
          <w:tcPr>
            <w:tcW w:w="3122" w:type="dxa"/>
            <w:shd w:val="clear" w:color="auto" w:fill="BFBFBF" w:themeFill="background1" w:themeFillShade="BF"/>
            <w:vAlign w:val="center"/>
          </w:tcPr>
          <w:p w:rsidR="00C33F49" w:rsidRDefault="00F7257D">
            <w:pPr>
              <w:pStyle w:val="--7"/>
              <w:jc w:val="center"/>
              <w:rPr>
                <w:b/>
                <w:color w:val="000000" w:themeColor="text1"/>
              </w:rPr>
            </w:pPr>
            <w:r>
              <w:rPr>
                <w:b/>
                <w:color w:val="000000" w:themeColor="text1"/>
              </w:rPr>
              <w:t>项目职责</w:t>
            </w:r>
          </w:p>
        </w:tc>
      </w:tr>
      <w:tr w:rsidR="00C33F49">
        <w:trPr>
          <w:cantSplit/>
          <w:jc w:val="center"/>
        </w:trPr>
        <w:tc>
          <w:tcPr>
            <w:tcW w:w="855" w:type="dxa"/>
            <w:vAlign w:val="center"/>
          </w:tcPr>
          <w:p w:rsidR="00C33F49" w:rsidRDefault="00F7257D">
            <w:pPr>
              <w:pStyle w:val="--7"/>
              <w:rPr>
                <w:rFonts w:ascii="Times New Roman" w:hAnsi="Times New Roman"/>
                <w:color w:val="000000" w:themeColor="text1"/>
              </w:rPr>
            </w:pPr>
            <w:r>
              <w:rPr>
                <w:rFonts w:ascii="Times New Roman" w:hAnsi="Times New Roman" w:hint="eastAsia"/>
                <w:color w:val="000000" w:themeColor="text1"/>
              </w:rPr>
              <w:t>1</w:t>
            </w:r>
          </w:p>
        </w:tc>
        <w:tc>
          <w:tcPr>
            <w:tcW w:w="1305" w:type="dxa"/>
            <w:vAlign w:val="center"/>
          </w:tcPr>
          <w:p w:rsidR="00C33F49" w:rsidRDefault="00F7257D">
            <w:pPr>
              <w:pStyle w:val="--7"/>
              <w:rPr>
                <w:color w:val="000000" w:themeColor="text1"/>
              </w:rPr>
            </w:pPr>
            <w:r>
              <w:rPr>
                <w:rFonts w:hint="eastAsia"/>
                <w:color w:val="000000" w:themeColor="text1"/>
              </w:rPr>
              <w:t>项目经理</w:t>
            </w:r>
          </w:p>
        </w:tc>
        <w:tc>
          <w:tcPr>
            <w:tcW w:w="1595" w:type="dxa"/>
            <w:vAlign w:val="center"/>
          </w:tcPr>
          <w:p w:rsidR="00C33F49" w:rsidRDefault="00F7257D">
            <w:pPr>
              <w:pStyle w:val="--7"/>
              <w:rPr>
                <w:color w:val="000000" w:themeColor="text1"/>
              </w:rPr>
            </w:pPr>
            <w:r>
              <w:rPr>
                <w:rFonts w:hint="eastAsia"/>
                <w:color w:val="000000" w:themeColor="text1"/>
              </w:rPr>
              <w:t>吕翌澍</w:t>
            </w:r>
          </w:p>
        </w:tc>
        <w:tc>
          <w:tcPr>
            <w:tcW w:w="1597" w:type="dxa"/>
            <w:vAlign w:val="center"/>
          </w:tcPr>
          <w:p w:rsidR="00C33F49" w:rsidRDefault="00F7257D">
            <w:pPr>
              <w:pStyle w:val="--7"/>
              <w:rPr>
                <w:color w:val="000000" w:themeColor="text1"/>
              </w:rPr>
            </w:pPr>
            <w:r>
              <w:rPr>
                <w:color w:val="000000" w:themeColor="text1"/>
              </w:rPr>
              <w:t>18552279554</w:t>
            </w:r>
          </w:p>
        </w:tc>
        <w:tc>
          <w:tcPr>
            <w:tcW w:w="3122" w:type="dxa"/>
            <w:vAlign w:val="center"/>
          </w:tcPr>
          <w:p w:rsidR="00C33F49" w:rsidRDefault="00F7257D">
            <w:pPr>
              <w:pStyle w:val="--7"/>
              <w:rPr>
                <w:color w:val="000000" w:themeColor="text1"/>
              </w:rPr>
            </w:pPr>
            <w:r>
              <w:rPr>
                <w:rFonts w:hint="eastAsia"/>
                <w:color w:val="000000" w:themeColor="text1"/>
              </w:rPr>
              <w:t>项目实施计划、项目实施过程管理</w:t>
            </w:r>
          </w:p>
        </w:tc>
      </w:tr>
      <w:tr w:rsidR="00C33F49">
        <w:trPr>
          <w:cantSplit/>
          <w:jc w:val="center"/>
        </w:trPr>
        <w:tc>
          <w:tcPr>
            <w:tcW w:w="855" w:type="dxa"/>
            <w:vAlign w:val="center"/>
          </w:tcPr>
          <w:p w:rsidR="00C33F49" w:rsidRDefault="00F7257D">
            <w:pPr>
              <w:pStyle w:val="--7"/>
              <w:rPr>
                <w:rFonts w:ascii="Times New Roman" w:hAnsi="Times New Roman"/>
                <w:color w:val="000000" w:themeColor="text1"/>
              </w:rPr>
            </w:pPr>
            <w:r>
              <w:rPr>
                <w:rFonts w:ascii="Times New Roman" w:hAnsi="Times New Roman" w:hint="eastAsia"/>
                <w:color w:val="000000" w:themeColor="text1"/>
              </w:rPr>
              <w:t>2</w:t>
            </w:r>
          </w:p>
        </w:tc>
        <w:tc>
          <w:tcPr>
            <w:tcW w:w="1305" w:type="dxa"/>
            <w:vAlign w:val="center"/>
          </w:tcPr>
          <w:p w:rsidR="00C33F49" w:rsidRDefault="00F7257D">
            <w:pPr>
              <w:pStyle w:val="--7"/>
              <w:rPr>
                <w:color w:val="000000" w:themeColor="text1"/>
              </w:rPr>
            </w:pPr>
            <w:r>
              <w:rPr>
                <w:rFonts w:hint="eastAsia"/>
                <w:color w:val="000000" w:themeColor="text1"/>
              </w:rPr>
              <w:t>质量监控</w:t>
            </w:r>
          </w:p>
        </w:tc>
        <w:tc>
          <w:tcPr>
            <w:tcW w:w="1595" w:type="dxa"/>
            <w:vAlign w:val="center"/>
          </w:tcPr>
          <w:p w:rsidR="00C33F49" w:rsidRDefault="00F7257D">
            <w:pPr>
              <w:pStyle w:val="--7"/>
              <w:rPr>
                <w:color w:val="000000" w:themeColor="text1"/>
              </w:rPr>
            </w:pPr>
            <w:r>
              <w:rPr>
                <w:rFonts w:hint="eastAsia"/>
                <w:color w:val="000000" w:themeColor="text1"/>
              </w:rPr>
              <w:t>冯丹</w:t>
            </w:r>
          </w:p>
        </w:tc>
        <w:tc>
          <w:tcPr>
            <w:tcW w:w="1597" w:type="dxa"/>
            <w:vAlign w:val="center"/>
          </w:tcPr>
          <w:p w:rsidR="00C33F49" w:rsidRDefault="00F7257D">
            <w:pPr>
              <w:pStyle w:val="--7"/>
              <w:rPr>
                <w:color w:val="000000" w:themeColor="text1"/>
              </w:rPr>
            </w:pPr>
            <w:r>
              <w:rPr>
                <w:color w:val="000000" w:themeColor="text1"/>
              </w:rPr>
              <w:t>13588737080</w:t>
            </w:r>
          </w:p>
        </w:tc>
        <w:tc>
          <w:tcPr>
            <w:tcW w:w="3122" w:type="dxa"/>
            <w:vAlign w:val="center"/>
          </w:tcPr>
          <w:p w:rsidR="00C33F49" w:rsidRDefault="00F7257D">
            <w:pPr>
              <w:pStyle w:val="--7"/>
              <w:rPr>
                <w:color w:val="000000" w:themeColor="text1"/>
              </w:rPr>
            </w:pPr>
            <w:r>
              <w:rPr>
                <w:rFonts w:hint="eastAsia"/>
                <w:color w:val="000000" w:themeColor="text1"/>
              </w:rPr>
              <w:t>项目实施过程管理、质量控制</w:t>
            </w:r>
          </w:p>
        </w:tc>
      </w:tr>
      <w:tr w:rsidR="00C33F49">
        <w:trPr>
          <w:cantSplit/>
          <w:jc w:val="center"/>
        </w:trPr>
        <w:tc>
          <w:tcPr>
            <w:tcW w:w="855" w:type="dxa"/>
            <w:vAlign w:val="center"/>
          </w:tcPr>
          <w:p w:rsidR="00C33F49" w:rsidRDefault="00F7257D">
            <w:pPr>
              <w:pStyle w:val="--7"/>
              <w:rPr>
                <w:rFonts w:ascii="Times New Roman" w:hAnsi="Times New Roman"/>
                <w:color w:val="000000" w:themeColor="text1"/>
              </w:rPr>
            </w:pPr>
            <w:r>
              <w:rPr>
                <w:rFonts w:ascii="Times New Roman" w:hAnsi="Times New Roman" w:hint="eastAsia"/>
                <w:color w:val="000000" w:themeColor="text1"/>
              </w:rPr>
              <w:t>3</w:t>
            </w:r>
          </w:p>
        </w:tc>
        <w:tc>
          <w:tcPr>
            <w:tcW w:w="1305" w:type="dxa"/>
            <w:vAlign w:val="center"/>
          </w:tcPr>
          <w:p w:rsidR="00C33F49" w:rsidRDefault="00F7257D">
            <w:pPr>
              <w:pStyle w:val="--7"/>
              <w:rPr>
                <w:color w:val="000000" w:themeColor="text1"/>
              </w:rPr>
            </w:pPr>
            <w:r>
              <w:rPr>
                <w:rFonts w:hint="eastAsia"/>
                <w:color w:val="000000" w:themeColor="text1"/>
              </w:rPr>
              <w:t>安服工程师</w:t>
            </w:r>
          </w:p>
        </w:tc>
        <w:tc>
          <w:tcPr>
            <w:tcW w:w="1595" w:type="dxa"/>
            <w:vAlign w:val="center"/>
          </w:tcPr>
          <w:p w:rsidR="00C33F49" w:rsidRDefault="00F7257D">
            <w:pPr>
              <w:pStyle w:val="--7"/>
              <w:rPr>
                <w:color w:val="000000" w:themeColor="text1"/>
              </w:rPr>
            </w:pPr>
            <w:r>
              <w:rPr>
                <w:rFonts w:hint="eastAsia"/>
                <w:color w:val="000000" w:themeColor="text1"/>
              </w:rPr>
              <w:t>孙赟</w:t>
            </w:r>
          </w:p>
        </w:tc>
        <w:tc>
          <w:tcPr>
            <w:tcW w:w="1597" w:type="dxa"/>
            <w:vAlign w:val="center"/>
          </w:tcPr>
          <w:p w:rsidR="00C33F49" w:rsidRDefault="00F7257D">
            <w:pPr>
              <w:pStyle w:val="--7"/>
              <w:rPr>
                <w:color w:val="000000" w:themeColor="text1"/>
              </w:rPr>
            </w:pPr>
            <w:r>
              <w:rPr>
                <w:color w:val="000000" w:themeColor="text1"/>
              </w:rPr>
              <w:t>18052128329</w:t>
            </w:r>
          </w:p>
        </w:tc>
        <w:tc>
          <w:tcPr>
            <w:tcW w:w="3122" w:type="dxa"/>
            <w:vAlign w:val="center"/>
          </w:tcPr>
          <w:p w:rsidR="00C33F49" w:rsidRDefault="00F7257D">
            <w:pPr>
              <w:pStyle w:val="--7"/>
              <w:rPr>
                <w:color w:val="000000" w:themeColor="text1"/>
              </w:rPr>
            </w:pPr>
            <w:r>
              <w:rPr>
                <w:rFonts w:hint="eastAsia"/>
                <w:color w:val="000000" w:themeColor="text1"/>
              </w:rPr>
              <w:t>负责具体渗透实施</w:t>
            </w:r>
          </w:p>
        </w:tc>
      </w:tr>
    </w:tbl>
    <w:p w:rsidR="00C33F49" w:rsidRDefault="00F7257D">
      <w:pPr>
        <w:pStyle w:val="--20"/>
        <w:rPr>
          <w:color w:val="000000" w:themeColor="text1"/>
        </w:rPr>
      </w:pPr>
      <w:bookmarkStart w:id="16" w:name="_Toc19885662"/>
      <w:r>
        <w:rPr>
          <w:color w:val="000000" w:themeColor="text1"/>
        </w:rPr>
        <w:t>风险定级依据</w:t>
      </w:r>
      <w:bookmarkEnd w:id="15"/>
      <w:bookmarkEnd w:id="16"/>
    </w:p>
    <w:p w:rsidR="00C33F49" w:rsidRDefault="00F7257D">
      <w:pPr>
        <w:pStyle w:val="--f4"/>
        <w:ind w:firstLine="420"/>
        <w:rPr>
          <w:color w:val="000000" w:themeColor="text1"/>
        </w:rPr>
      </w:pPr>
      <w:r>
        <w:rPr>
          <w:color w:val="000000" w:themeColor="text1"/>
        </w:rPr>
        <w:t>风险等级参照以下标准：</w:t>
      </w:r>
    </w:p>
    <w:tbl>
      <w:tblPr>
        <w:tblW w:w="8474"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812"/>
        <w:gridCol w:w="1410"/>
        <w:gridCol w:w="6252"/>
      </w:tblGrid>
      <w:tr w:rsidR="00C33F49">
        <w:trPr>
          <w:trHeight w:val="284"/>
        </w:trPr>
        <w:tc>
          <w:tcPr>
            <w:tcW w:w="812" w:type="dxa"/>
            <w:shd w:val="clear" w:color="auto" w:fill="D9D9D9"/>
          </w:tcPr>
          <w:p w:rsidR="00C33F49" w:rsidRDefault="00F7257D">
            <w:pPr>
              <w:pStyle w:val="--7"/>
              <w:jc w:val="center"/>
              <w:rPr>
                <w:b/>
                <w:color w:val="000000" w:themeColor="text1"/>
              </w:rPr>
            </w:pPr>
            <w:r>
              <w:rPr>
                <w:b/>
                <w:color w:val="000000" w:themeColor="text1"/>
              </w:rPr>
              <w:t>序号</w:t>
            </w:r>
          </w:p>
        </w:tc>
        <w:tc>
          <w:tcPr>
            <w:tcW w:w="1410" w:type="dxa"/>
            <w:shd w:val="clear" w:color="auto" w:fill="D9D9D9"/>
          </w:tcPr>
          <w:p w:rsidR="00C33F49" w:rsidRDefault="00F7257D">
            <w:pPr>
              <w:pStyle w:val="--7"/>
              <w:jc w:val="center"/>
              <w:rPr>
                <w:b/>
                <w:color w:val="000000" w:themeColor="text1"/>
              </w:rPr>
            </w:pPr>
            <w:r>
              <w:rPr>
                <w:b/>
                <w:color w:val="000000" w:themeColor="text1"/>
              </w:rPr>
              <w:t>风险等级</w:t>
            </w:r>
          </w:p>
        </w:tc>
        <w:tc>
          <w:tcPr>
            <w:tcW w:w="6252" w:type="dxa"/>
            <w:shd w:val="clear" w:color="auto" w:fill="D9D9D9"/>
          </w:tcPr>
          <w:p w:rsidR="00C33F49" w:rsidRDefault="00F7257D">
            <w:pPr>
              <w:pStyle w:val="--7"/>
              <w:jc w:val="center"/>
              <w:rPr>
                <w:b/>
                <w:color w:val="000000" w:themeColor="text1"/>
              </w:rPr>
            </w:pPr>
            <w:r>
              <w:rPr>
                <w:b/>
                <w:color w:val="000000" w:themeColor="text1"/>
              </w:rPr>
              <w:t>风险描述</w:t>
            </w:r>
          </w:p>
        </w:tc>
      </w:tr>
      <w:tr w:rsidR="00C33F49">
        <w:tc>
          <w:tcPr>
            <w:tcW w:w="812" w:type="dxa"/>
            <w:vAlign w:val="center"/>
          </w:tcPr>
          <w:p w:rsidR="00C33F49" w:rsidRDefault="00F7257D">
            <w:pPr>
              <w:pStyle w:val="--7"/>
              <w:rPr>
                <w:rFonts w:ascii="Times New Roman" w:hAnsi="Times New Roman"/>
                <w:color w:val="000000" w:themeColor="text1"/>
              </w:rPr>
            </w:pPr>
            <w:r>
              <w:rPr>
                <w:rFonts w:ascii="Times New Roman" w:hAnsi="Times New Roman" w:hint="eastAsia"/>
                <w:color w:val="000000" w:themeColor="text1"/>
              </w:rPr>
              <w:t>1</w:t>
            </w:r>
          </w:p>
        </w:tc>
        <w:tc>
          <w:tcPr>
            <w:tcW w:w="1410" w:type="dxa"/>
            <w:vAlign w:val="center"/>
          </w:tcPr>
          <w:p w:rsidR="00C33F49" w:rsidRDefault="00F7257D">
            <w:pPr>
              <w:pStyle w:val="--7"/>
              <w:rPr>
                <w:color w:val="000000" w:themeColor="text1"/>
              </w:rPr>
            </w:pPr>
            <w:r>
              <w:rPr>
                <w:color w:val="000000" w:themeColor="text1"/>
              </w:rPr>
              <w:t>高风险</w:t>
            </w:r>
          </w:p>
        </w:tc>
        <w:tc>
          <w:tcPr>
            <w:tcW w:w="6252" w:type="dxa"/>
          </w:tcPr>
          <w:p w:rsidR="00C33F49" w:rsidRDefault="00F7257D">
            <w:pPr>
              <w:pStyle w:val="--7"/>
              <w:rPr>
                <w:color w:val="000000" w:themeColor="text1"/>
              </w:rPr>
            </w:pPr>
            <w:r>
              <w:rPr>
                <w:color w:val="000000" w:themeColor="text1"/>
              </w:rPr>
              <w:t>可对</w:t>
            </w:r>
            <w:r>
              <w:rPr>
                <w:rFonts w:hint="eastAsia"/>
                <w:color w:val="000000" w:themeColor="text1"/>
              </w:rPr>
              <w:t>A</w:t>
            </w:r>
            <w:r>
              <w:rPr>
                <w:color w:val="000000" w:themeColor="text1"/>
              </w:rPr>
              <w:t>PP</w:t>
            </w:r>
            <w:r>
              <w:rPr>
                <w:rFonts w:hint="eastAsia"/>
                <w:color w:val="000000" w:themeColor="text1"/>
              </w:rPr>
              <w:t>应用</w:t>
            </w:r>
            <w:r>
              <w:rPr>
                <w:color w:val="000000" w:themeColor="text1"/>
              </w:rPr>
              <w:t>造成重大损失，如信息篡改、数据损坏以及远程控制</w:t>
            </w:r>
          </w:p>
        </w:tc>
      </w:tr>
      <w:tr w:rsidR="00C33F49">
        <w:tc>
          <w:tcPr>
            <w:tcW w:w="812" w:type="dxa"/>
            <w:vAlign w:val="center"/>
          </w:tcPr>
          <w:p w:rsidR="00C33F49" w:rsidRDefault="00F7257D">
            <w:pPr>
              <w:pStyle w:val="--7"/>
              <w:rPr>
                <w:rFonts w:ascii="Times New Roman" w:hAnsi="Times New Roman"/>
                <w:color w:val="000000" w:themeColor="text1"/>
              </w:rPr>
            </w:pPr>
            <w:r>
              <w:rPr>
                <w:rFonts w:ascii="Times New Roman" w:hAnsi="Times New Roman" w:hint="eastAsia"/>
                <w:color w:val="000000" w:themeColor="text1"/>
              </w:rPr>
              <w:t>2</w:t>
            </w:r>
          </w:p>
        </w:tc>
        <w:tc>
          <w:tcPr>
            <w:tcW w:w="1410" w:type="dxa"/>
            <w:vAlign w:val="center"/>
          </w:tcPr>
          <w:p w:rsidR="00C33F49" w:rsidRDefault="00F7257D">
            <w:pPr>
              <w:pStyle w:val="--7"/>
              <w:rPr>
                <w:color w:val="000000" w:themeColor="text1"/>
              </w:rPr>
            </w:pPr>
            <w:r>
              <w:rPr>
                <w:color w:val="000000" w:themeColor="text1"/>
              </w:rPr>
              <w:t>中风险</w:t>
            </w:r>
          </w:p>
        </w:tc>
        <w:tc>
          <w:tcPr>
            <w:tcW w:w="6252" w:type="dxa"/>
          </w:tcPr>
          <w:p w:rsidR="00C33F49" w:rsidRDefault="00F7257D">
            <w:pPr>
              <w:pStyle w:val="--7"/>
              <w:rPr>
                <w:color w:val="000000" w:themeColor="text1"/>
              </w:rPr>
            </w:pPr>
            <w:r>
              <w:rPr>
                <w:color w:val="000000" w:themeColor="text1"/>
              </w:rPr>
              <w:t>可获取</w:t>
            </w:r>
            <w:r>
              <w:rPr>
                <w:rFonts w:hint="eastAsia"/>
                <w:color w:val="000000" w:themeColor="text1"/>
              </w:rPr>
              <w:t>AP</w:t>
            </w:r>
            <w:r>
              <w:rPr>
                <w:color w:val="000000" w:themeColor="text1"/>
              </w:rPr>
              <w:t>P</w:t>
            </w:r>
            <w:r>
              <w:rPr>
                <w:rFonts w:hint="eastAsia"/>
                <w:color w:val="000000" w:themeColor="text1"/>
              </w:rPr>
              <w:t>应用的</w:t>
            </w:r>
            <w:r>
              <w:rPr>
                <w:color w:val="000000" w:themeColor="text1"/>
              </w:rPr>
              <w:t>敏感信息，并结合其他安全漏洞可能影响目标网站的正常运营</w:t>
            </w:r>
          </w:p>
        </w:tc>
      </w:tr>
      <w:tr w:rsidR="00C33F49">
        <w:tc>
          <w:tcPr>
            <w:tcW w:w="812" w:type="dxa"/>
            <w:vAlign w:val="center"/>
          </w:tcPr>
          <w:p w:rsidR="00C33F49" w:rsidRDefault="00F7257D">
            <w:pPr>
              <w:pStyle w:val="--7"/>
              <w:rPr>
                <w:rFonts w:ascii="Times New Roman" w:hAnsi="Times New Roman"/>
                <w:color w:val="000000" w:themeColor="text1"/>
              </w:rPr>
            </w:pPr>
            <w:r>
              <w:rPr>
                <w:rFonts w:ascii="Times New Roman" w:hAnsi="Times New Roman" w:hint="eastAsia"/>
                <w:color w:val="000000" w:themeColor="text1"/>
              </w:rPr>
              <w:t>3</w:t>
            </w:r>
          </w:p>
        </w:tc>
        <w:tc>
          <w:tcPr>
            <w:tcW w:w="1410" w:type="dxa"/>
            <w:vAlign w:val="center"/>
          </w:tcPr>
          <w:p w:rsidR="00C33F49" w:rsidRDefault="00F7257D">
            <w:pPr>
              <w:pStyle w:val="--7"/>
              <w:rPr>
                <w:color w:val="000000" w:themeColor="text1"/>
              </w:rPr>
            </w:pPr>
            <w:r>
              <w:rPr>
                <w:color w:val="000000" w:themeColor="text1"/>
              </w:rPr>
              <w:t>低风险</w:t>
            </w:r>
          </w:p>
        </w:tc>
        <w:tc>
          <w:tcPr>
            <w:tcW w:w="6252" w:type="dxa"/>
          </w:tcPr>
          <w:p w:rsidR="00C33F49" w:rsidRDefault="00F7257D">
            <w:pPr>
              <w:pStyle w:val="--7"/>
              <w:rPr>
                <w:color w:val="000000" w:themeColor="text1"/>
              </w:rPr>
            </w:pPr>
            <w:r>
              <w:rPr>
                <w:color w:val="000000" w:themeColor="text1"/>
              </w:rPr>
              <w:t>可获取</w:t>
            </w:r>
            <w:r>
              <w:rPr>
                <w:rFonts w:hint="eastAsia"/>
                <w:color w:val="000000" w:themeColor="text1"/>
              </w:rPr>
              <w:t>A</w:t>
            </w:r>
            <w:r>
              <w:rPr>
                <w:color w:val="000000" w:themeColor="text1"/>
              </w:rPr>
              <w:t>PP</w:t>
            </w:r>
            <w:r>
              <w:rPr>
                <w:rFonts w:hint="eastAsia"/>
                <w:color w:val="000000" w:themeColor="text1"/>
              </w:rPr>
              <w:t>应用的</w:t>
            </w:r>
            <w:r>
              <w:rPr>
                <w:color w:val="000000" w:themeColor="text1"/>
              </w:rPr>
              <w:t>少量敏感信息，一般不会导致严重的安全事件</w:t>
            </w:r>
          </w:p>
        </w:tc>
      </w:tr>
    </w:tbl>
    <w:p w:rsidR="00C33F49" w:rsidRDefault="00F7257D">
      <w:pPr>
        <w:spacing w:after="156"/>
        <w:ind w:firstLine="420"/>
        <w:rPr>
          <w:color w:val="000000" w:themeColor="text1"/>
        </w:rPr>
      </w:pPr>
      <w:r>
        <w:rPr>
          <w:color w:val="000000" w:themeColor="text1"/>
        </w:rPr>
        <w:br w:type="page"/>
      </w:r>
    </w:p>
    <w:p w:rsidR="00C33F49" w:rsidRDefault="00F7257D">
      <w:pPr>
        <w:pStyle w:val="--10"/>
        <w:rPr>
          <w:color w:val="000000" w:themeColor="text1"/>
        </w:rPr>
      </w:pPr>
      <w:bookmarkStart w:id="17" w:name="_Toc487324159"/>
      <w:bookmarkStart w:id="18" w:name="_Toc19885663"/>
      <w:r>
        <w:rPr>
          <w:color w:val="000000" w:themeColor="text1"/>
        </w:rPr>
        <w:lastRenderedPageBreak/>
        <w:t>测试结果</w:t>
      </w:r>
      <w:bookmarkEnd w:id="17"/>
      <w:bookmarkEnd w:id="18"/>
    </w:p>
    <w:p w:rsidR="00C33F49" w:rsidRDefault="00F7257D">
      <w:pPr>
        <w:pStyle w:val="--20"/>
        <w:rPr>
          <w:color w:val="000000" w:themeColor="text1"/>
        </w:rPr>
      </w:pPr>
      <w:bookmarkStart w:id="19" w:name="_Toc522527715"/>
      <w:bookmarkStart w:id="20" w:name="_Toc19885664"/>
      <w:r>
        <w:rPr>
          <w:color w:val="000000" w:themeColor="text1"/>
        </w:rPr>
        <w:t>客户端</w:t>
      </w:r>
      <w:r>
        <w:rPr>
          <w:rFonts w:hint="eastAsia"/>
          <w:color w:val="000000" w:themeColor="text1"/>
        </w:rPr>
        <w:t>静态</w:t>
      </w:r>
      <w:r>
        <w:rPr>
          <w:color w:val="000000" w:themeColor="text1"/>
        </w:rPr>
        <w:t>安全</w:t>
      </w:r>
      <w:bookmarkEnd w:id="19"/>
      <w:bookmarkEnd w:id="20"/>
    </w:p>
    <w:p w:rsidR="00C33F49" w:rsidRDefault="00F7257D">
      <w:pPr>
        <w:pStyle w:val="--3"/>
        <w:rPr>
          <w:color w:val="000000" w:themeColor="text1"/>
        </w:rPr>
      </w:pPr>
      <w:bookmarkStart w:id="21" w:name="_Toc19885665"/>
      <w:r>
        <w:rPr>
          <w:rFonts w:hint="eastAsia"/>
          <w:color w:val="000000" w:themeColor="text1"/>
        </w:rPr>
        <w:t>安全包签名</w:t>
      </w:r>
      <w:bookmarkEnd w:id="21"/>
    </w:p>
    <w:p w:rsidR="00C33F49" w:rsidRDefault="00F7257D">
      <w:pPr>
        <w:pStyle w:val="--2"/>
        <w:rPr>
          <w:color w:val="000000" w:themeColor="text1"/>
        </w:rPr>
      </w:pPr>
      <w:r>
        <w:rPr>
          <w:rFonts w:hint="eastAsia"/>
          <w:color w:val="000000" w:themeColor="text1"/>
        </w:rPr>
        <w:t>问题描述</w:t>
      </w:r>
    </w:p>
    <w:p w:rsidR="00C33F49" w:rsidRDefault="00F7257D">
      <w:pPr>
        <w:spacing w:after="156"/>
        <w:ind w:firstLine="420"/>
        <w:rPr>
          <w:color w:val="000000" w:themeColor="text1"/>
        </w:rPr>
      </w:pPr>
      <w:r>
        <w:rPr>
          <w:rFonts w:hint="eastAsia"/>
          <w:color w:val="000000" w:themeColor="text1"/>
        </w:rPr>
        <w:t>在</w:t>
      </w:r>
      <w:r>
        <w:rPr>
          <w:rFonts w:hint="eastAsia"/>
          <w:color w:val="000000" w:themeColor="text1"/>
        </w:rPr>
        <w:t>Android</w:t>
      </w:r>
      <w:r>
        <w:rPr>
          <w:rFonts w:hint="eastAsia"/>
          <w:color w:val="000000" w:themeColor="text1"/>
        </w:rPr>
        <w:t>系统中包名相同的两个</w:t>
      </w:r>
      <w:r>
        <w:rPr>
          <w:rFonts w:hint="eastAsia"/>
          <w:color w:val="000000" w:themeColor="text1"/>
        </w:rPr>
        <w:t>Android</w:t>
      </w:r>
      <w:r>
        <w:rPr>
          <w:rFonts w:hint="eastAsia"/>
          <w:color w:val="000000" w:themeColor="text1"/>
        </w:rPr>
        <w:t>应用会被认为是同一个应用，同时安装时会尝试覆盖安装。而覆盖安装时，签名证书必须一致，否则会被拒绝。如果</w:t>
      </w:r>
      <w:r>
        <w:rPr>
          <w:rFonts w:hint="eastAsia"/>
          <w:color w:val="000000" w:themeColor="text1"/>
        </w:rPr>
        <w:t>Android</w:t>
      </w:r>
      <w:r>
        <w:rPr>
          <w:rFonts w:hint="eastAsia"/>
          <w:color w:val="000000" w:themeColor="text1"/>
        </w:rPr>
        <w:t>应用没有使用应用所有者的证书进行签名，那么在以后维护过程中应用将存在脱离控制的风险。</w:t>
      </w:r>
    </w:p>
    <w:p w:rsidR="00C33F49" w:rsidRDefault="00F7257D">
      <w:pPr>
        <w:pStyle w:val="--2"/>
        <w:rPr>
          <w:color w:val="000000" w:themeColor="text1"/>
        </w:rPr>
      </w:pPr>
      <w:r>
        <w:rPr>
          <w:rFonts w:hint="eastAsia"/>
          <w:color w:val="000000" w:themeColor="text1"/>
        </w:rPr>
        <w:t>风险等级</w:t>
      </w:r>
    </w:p>
    <w:p w:rsidR="00C33F49" w:rsidRDefault="00F7257D">
      <w:pPr>
        <w:spacing w:after="156"/>
        <w:ind w:firstLine="420"/>
        <w:rPr>
          <w:color w:val="000000" w:themeColor="text1"/>
        </w:rPr>
      </w:pPr>
      <w:r>
        <w:rPr>
          <w:rFonts w:hint="eastAsia"/>
          <w:color w:val="000000" w:themeColor="text1"/>
        </w:rPr>
        <w:t>无</w:t>
      </w:r>
    </w:p>
    <w:p w:rsidR="00C33F49" w:rsidRDefault="00F7257D">
      <w:pPr>
        <w:pStyle w:val="--2"/>
        <w:rPr>
          <w:color w:val="000000" w:themeColor="text1"/>
        </w:rPr>
      </w:pPr>
      <w:r>
        <w:rPr>
          <w:rFonts w:hint="eastAsia"/>
          <w:color w:val="000000" w:themeColor="text1"/>
        </w:rPr>
        <w:t>测试过程</w:t>
      </w:r>
    </w:p>
    <w:p w:rsidR="00C33F49" w:rsidRDefault="00F7257D">
      <w:pPr>
        <w:spacing w:after="156"/>
        <w:ind w:firstLine="420"/>
        <w:rPr>
          <w:color w:val="000000" w:themeColor="text1"/>
        </w:rPr>
      </w:pPr>
      <w:r>
        <w:rPr>
          <w:rFonts w:hint="eastAsia"/>
          <w:color w:val="000000" w:themeColor="text1"/>
        </w:rPr>
        <w:t>校验安装包签名，不存在问题。</w:t>
      </w:r>
    </w:p>
    <w:p w:rsidR="00C33F49" w:rsidRDefault="00F7257D">
      <w:pPr>
        <w:spacing w:after="156"/>
        <w:ind w:firstLineChars="95" w:firstLine="199"/>
        <w:rPr>
          <w:color w:val="000000" w:themeColor="text1"/>
        </w:rPr>
      </w:pPr>
      <w:r>
        <w:rPr>
          <w:noProof/>
        </w:rPr>
        <w:drawing>
          <wp:inline distT="0" distB="0" distL="0" distR="0">
            <wp:extent cx="5400040" cy="15125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5400040" cy="1512570"/>
                    </a:xfrm>
                    <a:prstGeom prst="rect">
                      <a:avLst/>
                    </a:prstGeom>
                  </pic:spPr>
                </pic:pic>
              </a:graphicData>
            </a:graphic>
          </wp:inline>
        </w:drawing>
      </w:r>
    </w:p>
    <w:p w:rsidR="00C33F49" w:rsidRDefault="00F7257D">
      <w:pPr>
        <w:pStyle w:val="--2"/>
        <w:rPr>
          <w:color w:val="000000" w:themeColor="text1"/>
        </w:rPr>
      </w:pPr>
      <w:r>
        <w:rPr>
          <w:rFonts w:hint="eastAsia"/>
          <w:color w:val="000000" w:themeColor="text1"/>
        </w:rPr>
        <w:t>安全建议</w:t>
      </w:r>
    </w:p>
    <w:p w:rsidR="00C33F49" w:rsidRDefault="00F7257D">
      <w:pPr>
        <w:spacing w:after="156"/>
        <w:ind w:firstLine="420"/>
        <w:rPr>
          <w:color w:val="000000" w:themeColor="text1"/>
        </w:rPr>
      </w:pPr>
      <w:r>
        <w:rPr>
          <w:rFonts w:hint="eastAsia"/>
          <w:color w:val="000000" w:themeColor="text1"/>
        </w:rPr>
        <w:t>建议客户端使用</w:t>
      </w:r>
      <w:r>
        <w:rPr>
          <w:rFonts w:hint="eastAsia"/>
          <w:color w:val="000000" w:themeColor="text1"/>
        </w:rPr>
        <w:t>APP</w:t>
      </w:r>
      <w:r>
        <w:rPr>
          <w:rFonts w:hint="eastAsia"/>
          <w:color w:val="000000" w:themeColor="text1"/>
        </w:rPr>
        <w:t>从属方证书进行签名后进行发布而不是使用第三方开发商的证书进行签名，以防开发商内部监管异常，证书滥用的情况出现。</w:t>
      </w:r>
    </w:p>
    <w:p w:rsidR="00C33F49" w:rsidRDefault="00F7257D">
      <w:pPr>
        <w:pStyle w:val="--3"/>
        <w:rPr>
          <w:color w:val="000000" w:themeColor="text1"/>
        </w:rPr>
      </w:pPr>
      <w:bookmarkStart w:id="22" w:name="_Toc522527717"/>
      <w:bookmarkStart w:id="23" w:name="_Toc19885666"/>
      <w:r>
        <w:rPr>
          <w:rFonts w:hint="eastAsia"/>
          <w:color w:val="000000" w:themeColor="text1"/>
        </w:rPr>
        <w:t>反编译保护</w:t>
      </w:r>
      <w:bookmarkEnd w:id="22"/>
      <w:bookmarkEnd w:id="23"/>
    </w:p>
    <w:p w:rsidR="00C33F49" w:rsidRDefault="00F7257D">
      <w:pPr>
        <w:pStyle w:val="--2"/>
        <w:spacing w:after="156"/>
        <w:rPr>
          <w:color w:val="000000" w:themeColor="text1"/>
        </w:rPr>
      </w:pPr>
      <w:r>
        <w:rPr>
          <w:rFonts w:hint="eastAsia"/>
          <w:color w:val="000000" w:themeColor="text1"/>
        </w:rPr>
        <w:t>问题描述</w:t>
      </w:r>
    </w:p>
    <w:p w:rsidR="00C33F49" w:rsidRDefault="00F7257D">
      <w:pPr>
        <w:spacing w:after="156"/>
        <w:ind w:firstLine="420"/>
        <w:rPr>
          <w:color w:val="000000" w:themeColor="text1"/>
        </w:rPr>
      </w:pPr>
      <w:r>
        <w:rPr>
          <w:rFonts w:hint="eastAsia"/>
          <w:color w:val="000000" w:themeColor="text1"/>
        </w:rPr>
        <w:t>测试客户端安装程序，判断是否能反编译为源代码，</w:t>
      </w:r>
      <w:r>
        <w:rPr>
          <w:rFonts w:hint="eastAsia"/>
          <w:color w:val="000000" w:themeColor="text1"/>
        </w:rPr>
        <w:t>java</w:t>
      </w:r>
      <w:r>
        <w:rPr>
          <w:rFonts w:hint="eastAsia"/>
          <w:color w:val="000000" w:themeColor="text1"/>
        </w:rPr>
        <w:t>代码和</w:t>
      </w:r>
      <w:r>
        <w:rPr>
          <w:rFonts w:hint="eastAsia"/>
          <w:color w:val="000000" w:themeColor="text1"/>
        </w:rPr>
        <w:t>so</w:t>
      </w:r>
      <w:r>
        <w:rPr>
          <w:rFonts w:hint="eastAsia"/>
          <w:color w:val="000000" w:themeColor="text1"/>
        </w:rPr>
        <w:t>文件是否存在代码混</w:t>
      </w:r>
      <w:r>
        <w:rPr>
          <w:rFonts w:hint="eastAsia"/>
          <w:color w:val="000000" w:themeColor="text1"/>
        </w:rPr>
        <w:lastRenderedPageBreak/>
        <w:t>淆等保护措施。未作保护的</w:t>
      </w:r>
      <w:r>
        <w:rPr>
          <w:rFonts w:hint="eastAsia"/>
          <w:color w:val="000000" w:themeColor="text1"/>
        </w:rPr>
        <w:t>java</w:t>
      </w:r>
      <w:r>
        <w:rPr>
          <w:rFonts w:hint="eastAsia"/>
          <w:color w:val="000000" w:themeColor="text1"/>
        </w:rPr>
        <w:t>代码，可以轻易分析其运行逻辑，并针对代码中的缺陷对客户端或服务器端进行攻击。</w:t>
      </w:r>
    </w:p>
    <w:p w:rsidR="00C33F49" w:rsidRDefault="00F7257D">
      <w:pPr>
        <w:pStyle w:val="--2"/>
        <w:spacing w:after="156"/>
        <w:rPr>
          <w:color w:val="000000" w:themeColor="text1"/>
        </w:rPr>
      </w:pPr>
      <w:r>
        <w:rPr>
          <w:rFonts w:hint="eastAsia"/>
          <w:color w:val="000000" w:themeColor="text1"/>
        </w:rPr>
        <w:t>风险等级</w:t>
      </w:r>
    </w:p>
    <w:p w:rsidR="00C33F49" w:rsidRDefault="00F7257D">
      <w:pPr>
        <w:spacing w:after="156"/>
        <w:ind w:firstLine="420"/>
        <w:rPr>
          <w:color w:val="000000" w:themeColor="text1"/>
        </w:rPr>
      </w:pPr>
      <w:r>
        <w:rPr>
          <w:rFonts w:hint="eastAsia"/>
          <w:color w:val="000000" w:themeColor="text1"/>
        </w:rPr>
        <w:t>无</w:t>
      </w:r>
    </w:p>
    <w:p w:rsidR="00C33F49" w:rsidRDefault="00F7257D">
      <w:pPr>
        <w:pStyle w:val="--2"/>
        <w:spacing w:after="156"/>
        <w:rPr>
          <w:color w:val="000000" w:themeColor="text1"/>
        </w:rPr>
      </w:pPr>
      <w:r>
        <w:rPr>
          <w:rFonts w:hint="eastAsia"/>
          <w:color w:val="000000" w:themeColor="text1"/>
        </w:rPr>
        <w:t>测试过程</w:t>
      </w:r>
    </w:p>
    <w:p w:rsidR="00C33F49" w:rsidRDefault="00F7257D">
      <w:pPr>
        <w:spacing w:after="156"/>
        <w:ind w:firstLine="420"/>
        <w:rPr>
          <w:color w:val="000000" w:themeColor="text1"/>
        </w:rPr>
      </w:pPr>
      <w:r>
        <w:rPr>
          <w:rFonts w:hint="eastAsia"/>
        </w:rPr>
        <w:t>反编译之后的代码无法恢源代码，所以安全：</w:t>
      </w:r>
    </w:p>
    <w:p w:rsidR="00C33F49" w:rsidRDefault="00F7257D">
      <w:pPr>
        <w:pStyle w:val="--1"/>
        <w:numPr>
          <w:ilvl w:val="0"/>
          <w:numId w:val="0"/>
        </w:numPr>
        <w:spacing w:after="156"/>
        <w:ind w:left="420"/>
        <w:rPr>
          <w:color w:val="000000" w:themeColor="text1"/>
        </w:rPr>
      </w:pPr>
      <w:r>
        <w:rPr>
          <w:noProof/>
        </w:rPr>
        <w:drawing>
          <wp:inline distT="0" distB="0" distL="0" distR="0">
            <wp:extent cx="5400040" cy="44659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400040" cy="4465955"/>
                    </a:xfrm>
                    <a:prstGeom prst="rect">
                      <a:avLst/>
                    </a:prstGeom>
                  </pic:spPr>
                </pic:pic>
              </a:graphicData>
            </a:graphic>
          </wp:inline>
        </w:drawing>
      </w:r>
    </w:p>
    <w:p w:rsidR="00C33F49" w:rsidRDefault="00F7257D">
      <w:pPr>
        <w:pStyle w:val="--2"/>
        <w:spacing w:after="156"/>
        <w:rPr>
          <w:color w:val="000000" w:themeColor="text1"/>
        </w:rPr>
      </w:pPr>
      <w:r>
        <w:rPr>
          <w:rFonts w:hint="eastAsia"/>
          <w:color w:val="000000" w:themeColor="text1"/>
        </w:rPr>
        <w:t>安全建议</w:t>
      </w:r>
    </w:p>
    <w:p w:rsidR="00C33F49" w:rsidRDefault="00F7257D">
      <w:pPr>
        <w:spacing w:after="156"/>
        <w:ind w:firstLine="420"/>
        <w:rPr>
          <w:color w:val="000000" w:themeColor="text1"/>
        </w:rPr>
      </w:pPr>
      <w:r>
        <w:rPr>
          <w:rFonts w:hint="eastAsia"/>
          <w:color w:val="000000" w:themeColor="text1"/>
        </w:rPr>
        <w:t>建议对客户端进行加壳，防止攻击者通过工具直接反编译获取到客户端完整源代码，至少要对核心代码进行混淆。</w:t>
      </w:r>
    </w:p>
    <w:p w:rsidR="00C33F49" w:rsidRDefault="00F7257D">
      <w:pPr>
        <w:pStyle w:val="--3"/>
        <w:rPr>
          <w:color w:val="000000" w:themeColor="text1"/>
        </w:rPr>
      </w:pPr>
      <w:bookmarkStart w:id="24" w:name="_Toc522527718"/>
      <w:bookmarkStart w:id="25" w:name="_Toc19885667"/>
      <w:r>
        <w:rPr>
          <w:rFonts w:hint="eastAsia"/>
          <w:color w:val="000000" w:themeColor="text1"/>
        </w:rPr>
        <w:lastRenderedPageBreak/>
        <w:t>应用完整性校验</w:t>
      </w:r>
      <w:bookmarkEnd w:id="24"/>
      <w:bookmarkEnd w:id="25"/>
    </w:p>
    <w:p w:rsidR="00C33F49" w:rsidRDefault="00F7257D">
      <w:pPr>
        <w:pStyle w:val="--2"/>
        <w:spacing w:after="156"/>
        <w:rPr>
          <w:color w:val="000000" w:themeColor="text1"/>
        </w:rPr>
      </w:pPr>
      <w:r>
        <w:rPr>
          <w:rFonts w:hint="eastAsia"/>
          <w:color w:val="000000" w:themeColor="text1"/>
        </w:rPr>
        <w:t>问题描述</w:t>
      </w:r>
    </w:p>
    <w:p w:rsidR="00C33F49" w:rsidRDefault="00F7257D">
      <w:pPr>
        <w:spacing w:after="156"/>
        <w:ind w:firstLine="420"/>
        <w:rPr>
          <w:color w:val="000000" w:themeColor="text1"/>
        </w:rPr>
      </w:pPr>
      <w:r>
        <w:rPr>
          <w:rFonts w:hint="eastAsia"/>
          <w:color w:val="000000" w:themeColor="text1"/>
        </w:rPr>
        <w:t>测试客户端程序是否对自身完整性进行校验。攻击者能够通过反编译的方法在客户端程序中植入自己的木马，客户端程序如果没有自校验机制的话，攻击者可能会通过篡改客户端程序窃取手机用户的隐私信息。</w:t>
      </w:r>
    </w:p>
    <w:p w:rsidR="00C33F49" w:rsidRDefault="00F7257D">
      <w:pPr>
        <w:pStyle w:val="--2"/>
        <w:spacing w:after="156"/>
        <w:rPr>
          <w:color w:val="000000" w:themeColor="text1"/>
        </w:rPr>
      </w:pPr>
      <w:r>
        <w:rPr>
          <w:rFonts w:hint="eastAsia"/>
          <w:color w:val="000000" w:themeColor="text1"/>
        </w:rPr>
        <w:t>风险等级</w:t>
      </w:r>
    </w:p>
    <w:p w:rsidR="00C33F49" w:rsidRDefault="00F7257D">
      <w:pPr>
        <w:spacing w:after="156"/>
        <w:ind w:firstLine="420"/>
        <w:rPr>
          <w:color w:val="000000" w:themeColor="text1"/>
        </w:rPr>
      </w:pPr>
      <w:r>
        <w:rPr>
          <w:rFonts w:hint="eastAsia"/>
          <w:color w:val="000000" w:themeColor="text1"/>
        </w:rPr>
        <w:t>无</w:t>
      </w:r>
    </w:p>
    <w:p w:rsidR="00C33F49" w:rsidRDefault="00F7257D">
      <w:pPr>
        <w:pStyle w:val="--2"/>
        <w:spacing w:after="156"/>
        <w:rPr>
          <w:color w:val="000000" w:themeColor="text1"/>
        </w:rPr>
      </w:pPr>
      <w:r>
        <w:rPr>
          <w:rFonts w:hint="eastAsia"/>
          <w:color w:val="000000" w:themeColor="text1"/>
        </w:rPr>
        <w:t>测试过程</w:t>
      </w:r>
    </w:p>
    <w:p w:rsidR="00C33F49" w:rsidRDefault="00F7257D">
      <w:pPr>
        <w:spacing w:after="156"/>
        <w:ind w:firstLine="420"/>
        <w:rPr>
          <w:color w:val="000000" w:themeColor="text1"/>
        </w:rPr>
      </w:pPr>
      <w:r>
        <w:rPr>
          <w:rFonts w:hint="eastAsia"/>
          <w:color w:val="000000" w:themeColor="text1"/>
        </w:rPr>
        <w:t>修改图标文件后重新打包</w:t>
      </w:r>
      <w:r>
        <w:rPr>
          <w:rFonts w:hint="eastAsia"/>
          <w:color w:val="000000" w:themeColor="text1"/>
        </w:rPr>
        <w:t>app</w:t>
      </w:r>
      <w:r>
        <w:rPr>
          <w:rFonts w:hint="eastAsia"/>
          <w:color w:val="000000" w:themeColor="text1"/>
        </w:rPr>
        <w:t>，安装之后无法打开应用。</w:t>
      </w:r>
    </w:p>
    <w:p w:rsidR="00C33F49" w:rsidRDefault="00F7257D">
      <w:pPr>
        <w:spacing w:after="156"/>
        <w:ind w:firstLine="420"/>
        <w:rPr>
          <w:color w:val="000000" w:themeColor="text1"/>
        </w:rPr>
      </w:pPr>
      <w:r>
        <w:rPr>
          <w:noProof/>
          <w:color w:val="000000" w:themeColor="text1"/>
        </w:rPr>
        <w:drawing>
          <wp:inline distT="0" distB="0" distL="0" distR="0">
            <wp:extent cx="2360930" cy="4197350"/>
            <wp:effectExtent l="0" t="0" r="1270" b="0"/>
            <wp:docPr id="19" name="图片 19" descr="C:\Users\ewans\Documents\Tencent Files\328053406\FileRecv\MobileFile\Screenshot_2019-09-18-10-26-03-529_com.bmsoft.s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ewans\Documents\Tencent Files\328053406\FileRecv\MobileFile\Screenshot_2019-09-18-10-26-03-529_com.bmsoft.sma.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365886" cy="4206019"/>
                    </a:xfrm>
                    <a:prstGeom prst="rect">
                      <a:avLst/>
                    </a:prstGeom>
                    <a:noFill/>
                    <a:ln>
                      <a:noFill/>
                    </a:ln>
                  </pic:spPr>
                </pic:pic>
              </a:graphicData>
            </a:graphic>
          </wp:inline>
        </w:drawing>
      </w:r>
    </w:p>
    <w:p w:rsidR="00C33F49" w:rsidRDefault="00F7257D">
      <w:pPr>
        <w:pStyle w:val="--2"/>
        <w:spacing w:after="156"/>
        <w:rPr>
          <w:color w:val="000000" w:themeColor="text1"/>
        </w:rPr>
      </w:pPr>
      <w:r>
        <w:rPr>
          <w:rFonts w:hint="eastAsia"/>
          <w:color w:val="000000" w:themeColor="text1"/>
        </w:rPr>
        <w:t>安全建议</w:t>
      </w:r>
    </w:p>
    <w:p w:rsidR="00C33F49" w:rsidRDefault="00F7257D">
      <w:pPr>
        <w:spacing w:after="156"/>
        <w:ind w:firstLine="420"/>
        <w:rPr>
          <w:color w:val="000000" w:themeColor="text1"/>
        </w:rPr>
      </w:pPr>
      <w:r>
        <w:rPr>
          <w:rFonts w:hint="eastAsia"/>
          <w:color w:val="000000" w:themeColor="text1"/>
        </w:rPr>
        <w:t>建议应用在启动时对客户端自身的完整性进行校验，在验证逻辑中不使用</w:t>
      </w:r>
      <w:r>
        <w:rPr>
          <w:rFonts w:hint="eastAsia"/>
          <w:color w:val="000000" w:themeColor="text1"/>
        </w:rPr>
        <w:t>MANIFEST.MF</w:t>
      </w:r>
      <w:r>
        <w:rPr>
          <w:rFonts w:hint="eastAsia"/>
          <w:color w:val="000000" w:themeColor="text1"/>
        </w:rPr>
        <w:lastRenderedPageBreak/>
        <w:t>中的数据作为验证凭证，同时需验证是否有不属于该版本的新文件引入。</w:t>
      </w:r>
    </w:p>
    <w:p w:rsidR="00C33F49" w:rsidRDefault="00F7257D">
      <w:pPr>
        <w:pStyle w:val="--3"/>
        <w:rPr>
          <w:color w:val="000000" w:themeColor="text1"/>
        </w:rPr>
      </w:pPr>
      <w:bookmarkStart w:id="26" w:name="_Toc522527719"/>
      <w:bookmarkStart w:id="27" w:name="_Toc19885668"/>
      <w:r>
        <w:rPr>
          <w:rFonts w:hint="eastAsia"/>
          <w:color w:val="000000" w:themeColor="text1"/>
        </w:rPr>
        <w:t>组件导出安全</w:t>
      </w:r>
      <w:bookmarkEnd w:id="26"/>
      <w:r>
        <w:rPr>
          <w:rFonts w:hint="eastAsia"/>
          <w:color w:val="000000" w:themeColor="text1"/>
        </w:rPr>
        <w:t>【中风险】</w:t>
      </w:r>
      <w:bookmarkEnd w:id="27"/>
    </w:p>
    <w:p w:rsidR="00C33F49" w:rsidRDefault="00F7257D">
      <w:pPr>
        <w:pStyle w:val="--2"/>
        <w:spacing w:after="156"/>
        <w:rPr>
          <w:color w:val="000000" w:themeColor="text1"/>
        </w:rPr>
      </w:pPr>
      <w:r>
        <w:rPr>
          <w:rFonts w:hint="eastAsia"/>
          <w:color w:val="000000" w:themeColor="text1"/>
        </w:rPr>
        <w:t>问题描述</w:t>
      </w:r>
    </w:p>
    <w:p w:rsidR="00C33F49" w:rsidRDefault="00F7257D">
      <w:pPr>
        <w:spacing w:after="156"/>
        <w:ind w:firstLine="420"/>
        <w:rPr>
          <w:color w:val="000000" w:themeColor="text1"/>
        </w:rPr>
      </w:pPr>
      <w:r>
        <w:rPr>
          <w:rFonts w:hint="eastAsia"/>
          <w:color w:val="000000" w:themeColor="text1"/>
        </w:rPr>
        <w:t>如果没有对导出组件配置进行严格的控制，那么其它的第三方</w:t>
      </w:r>
      <w:r>
        <w:rPr>
          <w:rFonts w:hint="eastAsia"/>
          <w:color w:val="000000" w:themeColor="text1"/>
        </w:rPr>
        <w:t>APP</w:t>
      </w:r>
      <w:r>
        <w:rPr>
          <w:rFonts w:hint="eastAsia"/>
          <w:color w:val="000000" w:themeColor="text1"/>
        </w:rPr>
        <w:t>就可能通过调用这个导出组件的接口来访问原本没有声明权限的功能，构成本地权限提升，甚至去访问进程中的其他资源造成敏感信息泄露。</w:t>
      </w:r>
    </w:p>
    <w:p w:rsidR="00C33F49" w:rsidRDefault="00F7257D">
      <w:pPr>
        <w:pStyle w:val="--2"/>
        <w:spacing w:after="156"/>
        <w:rPr>
          <w:color w:val="000000" w:themeColor="text1"/>
        </w:rPr>
      </w:pPr>
      <w:r>
        <w:rPr>
          <w:rFonts w:hint="eastAsia"/>
          <w:color w:val="000000" w:themeColor="text1"/>
        </w:rPr>
        <w:t>风险等级</w:t>
      </w:r>
    </w:p>
    <w:p w:rsidR="00C33F49" w:rsidRDefault="00F7257D">
      <w:pPr>
        <w:spacing w:after="156"/>
        <w:ind w:firstLine="420"/>
        <w:rPr>
          <w:color w:val="000000" w:themeColor="text1"/>
        </w:rPr>
      </w:pPr>
      <w:r>
        <w:rPr>
          <w:rFonts w:hint="eastAsia"/>
          <w:color w:val="000000" w:themeColor="text1"/>
        </w:rPr>
        <w:t>中</w:t>
      </w:r>
    </w:p>
    <w:p w:rsidR="00C33F49" w:rsidRDefault="00F7257D">
      <w:pPr>
        <w:pStyle w:val="--2"/>
        <w:spacing w:after="156"/>
        <w:rPr>
          <w:color w:val="000000" w:themeColor="text1"/>
        </w:rPr>
      </w:pPr>
      <w:r>
        <w:rPr>
          <w:rFonts w:hint="eastAsia"/>
          <w:color w:val="000000" w:themeColor="text1"/>
        </w:rPr>
        <w:t>测试过程</w:t>
      </w:r>
    </w:p>
    <w:p w:rsidR="00C33F49" w:rsidRDefault="00F7257D">
      <w:pPr>
        <w:spacing w:after="156"/>
        <w:ind w:firstLine="420"/>
        <w:rPr>
          <w:color w:val="000000" w:themeColor="text1"/>
        </w:rPr>
      </w:pPr>
      <w:r>
        <w:rPr>
          <w:rFonts w:hint="eastAsia"/>
          <w:color w:val="000000" w:themeColor="text1"/>
        </w:rPr>
        <w:t>存在组件导出问题。</w:t>
      </w:r>
    </w:p>
    <w:p w:rsidR="00C33F49" w:rsidRDefault="00F7257D">
      <w:pPr>
        <w:spacing w:after="156"/>
        <w:ind w:firstLine="420"/>
        <w:jc w:val="center"/>
        <w:rPr>
          <w:color w:val="000000" w:themeColor="text1"/>
        </w:rPr>
      </w:pPr>
      <w:r>
        <w:rPr>
          <w:noProof/>
        </w:rPr>
        <w:drawing>
          <wp:inline distT="0" distB="0" distL="0" distR="0">
            <wp:extent cx="5229225" cy="14287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stretch>
                      <a:fillRect/>
                    </a:stretch>
                  </pic:blipFill>
                  <pic:spPr>
                    <a:xfrm>
                      <a:off x="0" y="0"/>
                      <a:ext cx="5229225" cy="1428750"/>
                    </a:xfrm>
                    <a:prstGeom prst="rect">
                      <a:avLst/>
                    </a:prstGeom>
                  </pic:spPr>
                </pic:pic>
              </a:graphicData>
            </a:graphic>
          </wp:inline>
        </w:drawing>
      </w:r>
    </w:p>
    <w:p w:rsidR="00C33F49" w:rsidRDefault="00F7257D">
      <w:pPr>
        <w:pStyle w:val="--2"/>
        <w:spacing w:after="156"/>
        <w:rPr>
          <w:color w:val="000000" w:themeColor="text1"/>
        </w:rPr>
      </w:pPr>
      <w:r>
        <w:rPr>
          <w:rFonts w:hint="eastAsia"/>
          <w:color w:val="000000" w:themeColor="text1"/>
        </w:rPr>
        <w:t>安全建议</w:t>
      </w:r>
    </w:p>
    <w:p w:rsidR="00C33F49" w:rsidRDefault="00F7257D">
      <w:pPr>
        <w:spacing w:after="156"/>
        <w:ind w:firstLine="420"/>
        <w:rPr>
          <w:color w:val="000000" w:themeColor="text1"/>
        </w:rPr>
      </w:pPr>
      <w:r>
        <w:rPr>
          <w:rFonts w:hint="eastAsia"/>
          <w:color w:val="000000" w:themeColor="text1"/>
        </w:rPr>
        <w:t>与相关的开发人员确认相关组件是否一定有必要导出，例如第三方支付接口是必须导出的。若无必要，关闭相应的导出属性。</w:t>
      </w:r>
    </w:p>
    <w:p w:rsidR="00C33F49" w:rsidRDefault="00F7257D">
      <w:pPr>
        <w:pStyle w:val="--3"/>
        <w:rPr>
          <w:color w:val="000000" w:themeColor="text1"/>
        </w:rPr>
      </w:pPr>
      <w:bookmarkStart w:id="28" w:name="_Toc522527720"/>
      <w:bookmarkStart w:id="29" w:name="_Toc19885669"/>
      <w:proofErr w:type="spellStart"/>
      <w:r>
        <w:rPr>
          <w:color w:val="000000" w:themeColor="text1"/>
        </w:rPr>
        <w:t>AllowBackup</w:t>
      </w:r>
      <w:proofErr w:type="spellEnd"/>
      <w:r>
        <w:rPr>
          <w:rFonts w:hint="eastAsia"/>
          <w:color w:val="000000" w:themeColor="text1"/>
        </w:rPr>
        <w:t>备份权限配置安全性</w:t>
      </w:r>
      <w:bookmarkEnd w:id="28"/>
      <w:r>
        <w:rPr>
          <w:rFonts w:hint="eastAsia"/>
          <w:color w:val="000000" w:themeColor="text1"/>
        </w:rPr>
        <w:t>【中风险】</w:t>
      </w:r>
      <w:bookmarkEnd w:id="29"/>
    </w:p>
    <w:p w:rsidR="00C33F49" w:rsidRDefault="00F7257D">
      <w:pPr>
        <w:pStyle w:val="--2"/>
        <w:spacing w:after="156"/>
        <w:rPr>
          <w:color w:val="000000" w:themeColor="text1"/>
        </w:rPr>
      </w:pPr>
      <w:r>
        <w:rPr>
          <w:rFonts w:hint="eastAsia"/>
          <w:color w:val="000000" w:themeColor="text1"/>
        </w:rPr>
        <w:t>问题描述</w:t>
      </w:r>
    </w:p>
    <w:p w:rsidR="00C33F49" w:rsidRDefault="00F7257D">
      <w:pPr>
        <w:spacing w:after="156"/>
        <w:ind w:firstLine="420"/>
        <w:rPr>
          <w:color w:val="000000" w:themeColor="text1"/>
        </w:rPr>
      </w:pPr>
      <w:r>
        <w:rPr>
          <w:rFonts w:hint="eastAsia"/>
          <w:color w:val="000000" w:themeColor="text1"/>
        </w:rPr>
        <w:t>若配置文件中的</w:t>
      </w:r>
      <w:proofErr w:type="spellStart"/>
      <w:r>
        <w:rPr>
          <w:rFonts w:hint="eastAsia"/>
          <w:color w:val="000000" w:themeColor="text1"/>
        </w:rPr>
        <w:t>allowBackup</w:t>
      </w:r>
      <w:proofErr w:type="spellEnd"/>
      <w:r>
        <w:rPr>
          <w:rFonts w:hint="eastAsia"/>
          <w:color w:val="000000" w:themeColor="text1"/>
        </w:rPr>
        <w:t>属性值没有被设置为</w:t>
      </w:r>
      <w:r>
        <w:rPr>
          <w:rFonts w:hint="eastAsia"/>
          <w:color w:val="000000" w:themeColor="text1"/>
        </w:rPr>
        <w:t>false</w:t>
      </w:r>
      <w:r>
        <w:rPr>
          <w:rFonts w:hint="eastAsia"/>
          <w:color w:val="000000" w:themeColor="text1"/>
        </w:rPr>
        <w:t>，攻击者可通过</w:t>
      </w:r>
      <w:proofErr w:type="spellStart"/>
      <w:r>
        <w:rPr>
          <w:rFonts w:hint="eastAsia"/>
          <w:color w:val="000000" w:themeColor="text1"/>
        </w:rPr>
        <w:t>adb</w:t>
      </w:r>
      <w:proofErr w:type="spellEnd"/>
      <w:r>
        <w:rPr>
          <w:rFonts w:hint="eastAsia"/>
          <w:color w:val="000000" w:themeColor="text1"/>
        </w:rPr>
        <w:t xml:space="preserve"> backup</w:t>
      </w:r>
      <w:r>
        <w:rPr>
          <w:rFonts w:hint="eastAsia"/>
          <w:color w:val="000000" w:themeColor="text1"/>
        </w:rPr>
        <w:t>对应用数据进行备份，在无</w:t>
      </w:r>
      <w:r>
        <w:rPr>
          <w:rFonts w:hint="eastAsia"/>
          <w:color w:val="000000" w:themeColor="text1"/>
        </w:rPr>
        <w:t>root</w:t>
      </w:r>
      <w:r>
        <w:rPr>
          <w:rFonts w:hint="eastAsia"/>
          <w:color w:val="000000" w:themeColor="text1"/>
        </w:rPr>
        <w:t>的情况下可以导出应用中存储的所有数据，造成用户数据泄露。</w:t>
      </w:r>
    </w:p>
    <w:p w:rsidR="00C33F49" w:rsidRDefault="00F7257D">
      <w:pPr>
        <w:pStyle w:val="--2"/>
        <w:spacing w:after="156"/>
        <w:rPr>
          <w:color w:val="000000" w:themeColor="text1"/>
        </w:rPr>
      </w:pPr>
      <w:r>
        <w:rPr>
          <w:rFonts w:hint="eastAsia"/>
          <w:color w:val="000000" w:themeColor="text1"/>
        </w:rPr>
        <w:lastRenderedPageBreak/>
        <w:t>风险等级</w:t>
      </w:r>
    </w:p>
    <w:p w:rsidR="00C33F49" w:rsidRDefault="00F7257D">
      <w:pPr>
        <w:spacing w:after="156"/>
        <w:ind w:firstLine="420"/>
        <w:rPr>
          <w:color w:val="000000" w:themeColor="text1"/>
        </w:rPr>
      </w:pPr>
      <w:r>
        <w:rPr>
          <w:rFonts w:hint="eastAsia"/>
          <w:color w:val="000000" w:themeColor="text1"/>
        </w:rPr>
        <w:t>中风险</w:t>
      </w:r>
    </w:p>
    <w:p w:rsidR="00C33F49" w:rsidRDefault="00F7257D">
      <w:pPr>
        <w:pStyle w:val="--2"/>
        <w:spacing w:after="156"/>
        <w:rPr>
          <w:color w:val="000000" w:themeColor="text1"/>
        </w:rPr>
      </w:pPr>
      <w:r>
        <w:rPr>
          <w:rFonts w:hint="eastAsia"/>
          <w:color w:val="000000" w:themeColor="text1"/>
        </w:rPr>
        <w:t>测试过程</w:t>
      </w:r>
    </w:p>
    <w:p w:rsidR="00C33F49" w:rsidRDefault="00F7257D">
      <w:pPr>
        <w:pStyle w:val="--2"/>
        <w:numPr>
          <w:ilvl w:val="0"/>
          <w:numId w:val="0"/>
        </w:numPr>
        <w:spacing w:after="156"/>
        <w:ind w:left="840"/>
        <w:rPr>
          <w:color w:val="000000" w:themeColor="text1"/>
        </w:rPr>
      </w:pPr>
      <w:r>
        <w:rPr>
          <w:noProof/>
        </w:rPr>
        <w:drawing>
          <wp:inline distT="0" distB="0" distL="0" distR="0">
            <wp:extent cx="5400040" cy="5270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5400040" cy="527050"/>
                    </a:xfrm>
                    <a:prstGeom prst="rect">
                      <a:avLst/>
                    </a:prstGeom>
                  </pic:spPr>
                </pic:pic>
              </a:graphicData>
            </a:graphic>
          </wp:inline>
        </w:drawing>
      </w:r>
    </w:p>
    <w:p w:rsidR="00C33F49" w:rsidRDefault="00F7257D">
      <w:pPr>
        <w:pStyle w:val="--2"/>
        <w:spacing w:after="156"/>
        <w:rPr>
          <w:color w:val="000000" w:themeColor="text1"/>
        </w:rPr>
      </w:pPr>
      <w:r>
        <w:rPr>
          <w:rFonts w:hint="eastAsia"/>
          <w:color w:val="000000" w:themeColor="text1"/>
        </w:rPr>
        <w:t>安全建议</w:t>
      </w:r>
    </w:p>
    <w:p w:rsidR="00C33F49" w:rsidRDefault="00F7257D">
      <w:pPr>
        <w:pStyle w:val="--7"/>
        <w:numPr>
          <w:ilvl w:val="0"/>
          <w:numId w:val="17"/>
        </w:numPr>
        <w:rPr>
          <w:color w:val="000000" w:themeColor="text1"/>
        </w:rPr>
      </w:pPr>
      <w:r>
        <w:rPr>
          <w:rFonts w:hint="eastAsia"/>
          <w:color w:val="000000" w:themeColor="text1"/>
        </w:rPr>
        <w:t>将</w:t>
      </w:r>
      <w:r>
        <w:rPr>
          <w:rFonts w:hint="eastAsia"/>
          <w:color w:val="000000" w:themeColor="text1"/>
        </w:rPr>
        <w:t>AndroidMainfast.xml</w:t>
      </w:r>
      <w:r>
        <w:rPr>
          <w:rFonts w:hint="eastAsia"/>
          <w:color w:val="000000" w:themeColor="text1"/>
        </w:rPr>
        <w:t>文件下</w:t>
      </w:r>
      <w:proofErr w:type="spellStart"/>
      <w:r>
        <w:rPr>
          <w:rFonts w:hint="eastAsia"/>
          <w:color w:val="000000" w:themeColor="text1"/>
        </w:rPr>
        <w:t>Allowbackup</w:t>
      </w:r>
      <w:proofErr w:type="spellEnd"/>
      <w:r>
        <w:rPr>
          <w:rFonts w:hint="eastAsia"/>
          <w:color w:val="000000" w:themeColor="text1"/>
        </w:rPr>
        <w:t>属性设置为</w:t>
      </w:r>
      <w:r>
        <w:rPr>
          <w:rFonts w:hint="eastAsia"/>
          <w:color w:val="000000" w:themeColor="text1"/>
        </w:rPr>
        <w:t>false</w:t>
      </w:r>
      <w:r>
        <w:rPr>
          <w:rFonts w:hint="eastAsia"/>
          <w:color w:val="000000" w:themeColor="text1"/>
        </w:rPr>
        <w:t>。</w:t>
      </w:r>
    </w:p>
    <w:p w:rsidR="00C33F49" w:rsidRDefault="00F7257D">
      <w:pPr>
        <w:pStyle w:val="--7"/>
        <w:numPr>
          <w:ilvl w:val="0"/>
          <w:numId w:val="17"/>
        </w:numPr>
        <w:rPr>
          <w:color w:val="000000" w:themeColor="text1"/>
        </w:rPr>
      </w:pPr>
      <w:r>
        <w:rPr>
          <w:rFonts w:hint="eastAsia"/>
          <w:color w:val="000000" w:themeColor="text1"/>
        </w:rPr>
        <w:t>使用良好加密，例如启动应用时计算设备唯一标识，从服务端获取对应密钥后解密本地配置。</w:t>
      </w:r>
    </w:p>
    <w:p w:rsidR="00C33F49" w:rsidRDefault="00F7257D">
      <w:pPr>
        <w:pStyle w:val="--3"/>
        <w:tabs>
          <w:tab w:val="clear" w:pos="720"/>
        </w:tabs>
        <w:spacing w:after="156"/>
        <w:ind w:left="420" w:hanging="420"/>
        <w:rPr>
          <w:color w:val="000000" w:themeColor="text1"/>
        </w:rPr>
      </w:pPr>
      <w:bookmarkStart w:id="30" w:name="_Toc19885670"/>
      <w:proofErr w:type="spellStart"/>
      <w:r>
        <w:rPr>
          <w:rFonts w:hint="eastAsia"/>
          <w:color w:val="000000" w:themeColor="text1"/>
        </w:rPr>
        <w:t>Debuggable</w:t>
      </w:r>
      <w:proofErr w:type="spellEnd"/>
      <w:r>
        <w:rPr>
          <w:rFonts w:ascii="黑体" w:hAnsi="黑体" w:hint="eastAsia"/>
          <w:color w:val="000000" w:themeColor="text1"/>
        </w:rPr>
        <w:t>调试权限配置安全性</w:t>
      </w:r>
      <w:bookmarkEnd w:id="30"/>
    </w:p>
    <w:p w:rsidR="00C33F49" w:rsidRDefault="00F7257D">
      <w:pPr>
        <w:pStyle w:val="--2"/>
        <w:spacing w:after="156"/>
        <w:rPr>
          <w:b/>
          <w:color w:val="000000" w:themeColor="text1"/>
        </w:rPr>
      </w:pPr>
      <w:r>
        <w:rPr>
          <w:rFonts w:hint="eastAsia"/>
          <w:b/>
          <w:color w:val="000000" w:themeColor="text1"/>
        </w:rPr>
        <w:t>问题描述</w:t>
      </w:r>
    </w:p>
    <w:p w:rsidR="00C33F49" w:rsidRDefault="00F7257D">
      <w:pPr>
        <w:spacing w:after="156"/>
        <w:ind w:firstLine="420"/>
        <w:rPr>
          <w:color w:val="000000" w:themeColor="text1"/>
        </w:rPr>
      </w:pPr>
      <w:r>
        <w:rPr>
          <w:rFonts w:hint="eastAsia"/>
          <w:color w:val="000000" w:themeColor="text1"/>
        </w:rPr>
        <w:t>被测应用的</w:t>
      </w:r>
      <w:r>
        <w:rPr>
          <w:rFonts w:hint="eastAsia"/>
          <w:color w:val="000000" w:themeColor="text1"/>
        </w:rPr>
        <w:t>AndroidManifest.xml</w:t>
      </w:r>
      <w:r>
        <w:rPr>
          <w:rFonts w:hint="eastAsia"/>
          <w:color w:val="000000" w:themeColor="text1"/>
        </w:rPr>
        <w:t>文件中</w:t>
      </w:r>
      <w:proofErr w:type="spellStart"/>
      <w:r>
        <w:rPr>
          <w:rFonts w:hint="eastAsia"/>
          <w:color w:val="000000" w:themeColor="text1"/>
        </w:rPr>
        <w:t>Debuggable</w:t>
      </w:r>
      <w:proofErr w:type="spellEnd"/>
      <w:r>
        <w:rPr>
          <w:rFonts w:hint="eastAsia"/>
          <w:color w:val="000000" w:themeColor="text1"/>
        </w:rPr>
        <w:t>属性值被设置为</w:t>
      </w:r>
      <w:r>
        <w:rPr>
          <w:rFonts w:hint="eastAsia"/>
          <w:color w:val="000000" w:themeColor="text1"/>
        </w:rPr>
        <w:t>true</w:t>
      </w:r>
      <w:r>
        <w:rPr>
          <w:rFonts w:hint="eastAsia"/>
          <w:color w:val="000000" w:themeColor="text1"/>
        </w:rPr>
        <w:t>，可以设置断点来控制程序的执行流程，在应用程序运行时修改其行为。</w:t>
      </w:r>
    </w:p>
    <w:p w:rsidR="00C33F49" w:rsidRDefault="00F7257D">
      <w:pPr>
        <w:pStyle w:val="--2"/>
        <w:spacing w:after="156"/>
        <w:rPr>
          <w:b/>
          <w:color w:val="000000" w:themeColor="text1"/>
        </w:rPr>
      </w:pPr>
      <w:r>
        <w:rPr>
          <w:rFonts w:hint="eastAsia"/>
          <w:b/>
          <w:color w:val="000000" w:themeColor="text1"/>
        </w:rPr>
        <w:t>风险等级</w:t>
      </w:r>
    </w:p>
    <w:p w:rsidR="00C33F49" w:rsidRDefault="00F7257D">
      <w:pPr>
        <w:spacing w:after="156"/>
        <w:ind w:firstLine="420"/>
        <w:rPr>
          <w:color w:val="000000" w:themeColor="text1"/>
        </w:rPr>
      </w:pPr>
      <w:r>
        <w:rPr>
          <w:rFonts w:hint="eastAsia"/>
          <w:color w:val="000000" w:themeColor="text1"/>
        </w:rPr>
        <w:t>无</w:t>
      </w:r>
    </w:p>
    <w:p w:rsidR="00C33F49" w:rsidRDefault="00F7257D">
      <w:pPr>
        <w:pStyle w:val="--2"/>
        <w:spacing w:after="156"/>
        <w:rPr>
          <w:b/>
          <w:color w:val="000000" w:themeColor="text1"/>
        </w:rPr>
      </w:pPr>
      <w:r>
        <w:rPr>
          <w:rFonts w:hint="eastAsia"/>
          <w:b/>
          <w:color w:val="000000" w:themeColor="text1"/>
        </w:rPr>
        <w:t>测试过程</w:t>
      </w:r>
    </w:p>
    <w:p w:rsidR="00C33F49" w:rsidRDefault="00F7257D">
      <w:pPr>
        <w:spacing w:after="156"/>
        <w:ind w:firstLine="420"/>
        <w:rPr>
          <w:color w:val="000000" w:themeColor="text1"/>
        </w:rPr>
      </w:pPr>
      <w:proofErr w:type="spellStart"/>
      <w:r>
        <w:rPr>
          <w:rFonts w:hint="eastAsia"/>
          <w:color w:val="000000" w:themeColor="text1"/>
        </w:rPr>
        <w:t>Debuggable</w:t>
      </w:r>
      <w:proofErr w:type="spellEnd"/>
      <w:r>
        <w:rPr>
          <w:rFonts w:hint="eastAsia"/>
          <w:color w:val="000000" w:themeColor="text1"/>
        </w:rPr>
        <w:t>属性在</w:t>
      </w:r>
      <w:r>
        <w:rPr>
          <w:rFonts w:hint="eastAsia"/>
          <w:color w:val="000000" w:themeColor="text1"/>
        </w:rPr>
        <w:t>release</w:t>
      </w:r>
      <w:r>
        <w:rPr>
          <w:rFonts w:hint="eastAsia"/>
          <w:color w:val="000000" w:themeColor="text1"/>
        </w:rPr>
        <w:t>版本下默认为</w:t>
      </w:r>
      <w:r>
        <w:rPr>
          <w:rFonts w:hint="eastAsia"/>
          <w:color w:val="000000" w:themeColor="text1"/>
        </w:rPr>
        <w:t>false</w:t>
      </w:r>
    </w:p>
    <w:p w:rsidR="00C33F49" w:rsidRDefault="00F7257D">
      <w:pPr>
        <w:spacing w:after="156"/>
        <w:ind w:firstLine="420"/>
        <w:rPr>
          <w:color w:val="000000" w:themeColor="text1"/>
        </w:rPr>
      </w:pPr>
      <w:r>
        <w:rPr>
          <w:noProof/>
        </w:rPr>
        <w:drawing>
          <wp:inline distT="0" distB="0" distL="0" distR="0">
            <wp:extent cx="3298190" cy="181546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stretch>
                      <a:fillRect/>
                    </a:stretch>
                  </pic:blipFill>
                  <pic:spPr>
                    <a:xfrm>
                      <a:off x="0" y="0"/>
                      <a:ext cx="3304955" cy="1819202"/>
                    </a:xfrm>
                    <a:prstGeom prst="rect">
                      <a:avLst/>
                    </a:prstGeom>
                  </pic:spPr>
                </pic:pic>
              </a:graphicData>
            </a:graphic>
          </wp:inline>
        </w:drawing>
      </w:r>
      <w:r>
        <w:rPr>
          <w:color w:val="000000" w:themeColor="text1"/>
        </w:rPr>
        <w:fldChar w:fldCharType="begin"/>
      </w:r>
      <w:r>
        <w:rPr>
          <w:color w:val="000000" w:themeColor="text1"/>
        </w:rPr>
        <w:instrText xml:space="preserve"> INCLUDEPICTURE "https://images-cdn.shimo.im/0aWoL2fIy3EulQX4/image.png!thumbnail" \* MERGEFORMATINET </w:instrText>
      </w:r>
      <w:r>
        <w:rPr>
          <w:color w:val="000000" w:themeColor="text1"/>
        </w:rPr>
        <w:fldChar w:fldCharType="end"/>
      </w:r>
    </w:p>
    <w:p w:rsidR="00C33F49" w:rsidRDefault="00F7257D">
      <w:pPr>
        <w:pStyle w:val="--2"/>
        <w:spacing w:after="156"/>
        <w:rPr>
          <w:b/>
          <w:color w:val="000000" w:themeColor="text1"/>
        </w:rPr>
      </w:pPr>
      <w:r>
        <w:rPr>
          <w:rFonts w:hint="eastAsia"/>
          <w:b/>
          <w:color w:val="000000" w:themeColor="text1"/>
        </w:rPr>
        <w:t>安全建议</w:t>
      </w:r>
    </w:p>
    <w:p w:rsidR="00C33F49" w:rsidRDefault="00F7257D">
      <w:pPr>
        <w:spacing w:after="156"/>
        <w:ind w:firstLine="420"/>
        <w:rPr>
          <w:color w:val="000000" w:themeColor="text1"/>
        </w:rPr>
      </w:pPr>
      <w:r>
        <w:rPr>
          <w:rFonts w:hint="eastAsia"/>
          <w:color w:val="000000" w:themeColor="text1"/>
        </w:rPr>
        <w:lastRenderedPageBreak/>
        <w:t>1.</w:t>
      </w:r>
      <w:r>
        <w:rPr>
          <w:rFonts w:hint="eastAsia"/>
          <w:color w:val="000000" w:themeColor="text1"/>
        </w:rPr>
        <w:tab/>
      </w:r>
      <w:r>
        <w:rPr>
          <w:rFonts w:hint="eastAsia"/>
          <w:color w:val="000000" w:themeColor="text1"/>
        </w:rPr>
        <w:t>将</w:t>
      </w:r>
      <w:r>
        <w:rPr>
          <w:rFonts w:hint="eastAsia"/>
          <w:color w:val="000000" w:themeColor="text1"/>
        </w:rPr>
        <w:t>AndroidMainfast.xml</w:t>
      </w:r>
      <w:r>
        <w:rPr>
          <w:rFonts w:hint="eastAsia"/>
          <w:color w:val="000000" w:themeColor="text1"/>
        </w:rPr>
        <w:t>文件下</w:t>
      </w:r>
      <w:proofErr w:type="spellStart"/>
      <w:r>
        <w:rPr>
          <w:rFonts w:hint="eastAsia"/>
          <w:color w:val="000000" w:themeColor="text1"/>
        </w:rPr>
        <w:t>Debuggable</w:t>
      </w:r>
      <w:proofErr w:type="spellEnd"/>
      <w:r>
        <w:rPr>
          <w:rFonts w:hint="eastAsia"/>
          <w:color w:val="000000" w:themeColor="text1"/>
        </w:rPr>
        <w:t>属性设置为</w:t>
      </w:r>
      <w:r>
        <w:rPr>
          <w:rFonts w:hint="eastAsia"/>
          <w:color w:val="000000" w:themeColor="text1"/>
        </w:rPr>
        <w:t>false</w:t>
      </w:r>
      <w:r>
        <w:rPr>
          <w:rFonts w:hint="eastAsia"/>
          <w:color w:val="000000" w:themeColor="text1"/>
        </w:rPr>
        <w:t>。</w:t>
      </w:r>
    </w:p>
    <w:p w:rsidR="00C33F49" w:rsidRDefault="00F7257D">
      <w:pPr>
        <w:pStyle w:val="--3"/>
        <w:tabs>
          <w:tab w:val="clear" w:pos="720"/>
        </w:tabs>
        <w:spacing w:after="156"/>
        <w:ind w:left="420" w:hanging="420"/>
        <w:rPr>
          <w:color w:val="000000" w:themeColor="text1"/>
        </w:rPr>
      </w:pPr>
      <w:bookmarkStart w:id="31" w:name="_Toc19885671"/>
      <w:r>
        <w:rPr>
          <w:color w:val="000000" w:themeColor="text1"/>
        </w:rPr>
        <w:t>activity</w:t>
      </w:r>
      <w:r>
        <w:rPr>
          <w:color w:val="000000" w:themeColor="text1"/>
        </w:rPr>
        <w:t>组件拒绝服务漏洞</w:t>
      </w:r>
      <w:bookmarkEnd w:id="31"/>
    </w:p>
    <w:p w:rsidR="00C33F49" w:rsidRDefault="00F7257D">
      <w:pPr>
        <w:pStyle w:val="--2"/>
        <w:spacing w:after="156"/>
        <w:rPr>
          <w:b/>
          <w:color w:val="000000" w:themeColor="text1"/>
        </w:rPr>
      </w:pPr>
      <w:r>
        <w:rPr>
          <w:rFonts w:hint="eastAsia"/>
          <w:b/>
          <w:color w:val="000000" w:themeColor="text1"/>
        </w:rPr>
        <w:t>问题描述</w:t>
      </w:r>
    </w:p>
    <w:p w:rsidR="00C33F49" w:rsidRDefault="00F7257D">
      <w:pPr>
        <w:spacing w:after="156"/>
        <w:ind w:firstLine="420"/>
        <w:rPr>
          <w:color w:val="000000" w:themeColor="text1"/>
        </w:rPr>
      </w:pPr>
      <w:r>
        <w:rPr>
          <w:color w:val="000000" w:themeColor="text1"/>
        </w:rPr>
        <w:t>Android</w:t>
      </w:r>
      <w:r>
        <w:rPr>
          <w:color w:val="000000" w:themeColor="text1"/>
        </w:rPr>
        <w:t>应用使用</w:t>
      </w:r>
      <w:r>
        <w:rPr>
          <w:color w:val="000000" w:themeColor="text1"/>
        </w:rPr>
        <w:t>Intent</w:t>
      </w:r>
      <w:r>
        <w:rPr>
          <w:color w:val="000000" w:themeColor="text1"/>
        </w:rPr>
        <w:t>机制在组件之间传递数据，如果应用在使用</w:t>
      </w:r>
      <w:proofErr w:type="spellStart"/>
      <w:r>
        <w:rPr>
          <w:color w:val="000000" w:themeColor="text1"/>
        </w:rPr>
        <w:t>getIntent</w:t>
      </w:r>
      <w:proofErr w:type="spellEnd"/>
      <w:r>
        <w:rPr>
          <w:color w:val="000000" w:themeColor="text1"/>
        </w:rPr>
        <w:t>()</w:t>
      </w:r>
      <w:r>
        <w:rPr>
          <w:color w:val="000000" w:themeColor="text1"/>
        </w:rPr>
        <w:t>，</w:t>
      </w:r>
      <w:proofErr w:type="spellStart"/>
      <w:r>
        <w:rPr>
          <w:color w:val="000000" w:themeColor="text1"/>
        </w:rPr>
        <w:t>getAction</w:t>
      </w:r>
      <w:proofErr w:type="spellEnd"/>
      <w:r>
        <w:rPr>
          <w:color w:val="000000" w:themeColor="text1"/>
        </w:rPr>
        <w:t>()</w:t>
      </w:r>
      <w:r>
        <w:rPr>
          <w:color w:val="000000" w:themeColor="text1"/>
        </w:rPr>
        <w:t>，</w:t>
      </w:r>
      <w:proofErr w:type="spellStart"/>
      <w:r>
        <w:rPr>
          <w:color w:val="000000" w:themeColor="text1"/>
        </w:rPr>
        <w:t>Intent.getXXXExtra</w:t>
      </w:r>
      <w:proofErr w:type="spellEnd"/>
      <w:r>
        <w:rPr>
          <w:color w:val="000000" w:themeColor="text1"/>
        </w:rPr>
        <w:t>()</w:t>
      </w:r>
      <w:r>
        <w:rPr>
          <w:color w:val="000000" w:themeColor="text1"/>
        </w:rPr>
        <w:t>获取到空数据、异常或者畸形数据时没有进行异常捕获，应用就会发生</w:t>
      </w:r>
      <w:r>
        <w:rPr>
          <w:color w:val="000000" w:themeColor="text1"/>
        </w:rPr>
        <w:t>Crash</w:t>
      </w:r>
      <w:r>
        <w:rPr>
          <w:color w:val="000000" w:themeColor="text1"/>
        </w:rPr>
        <w:t>，应用不可使用（本地拒绝服务）。恶意应用可通过向受害者应用发送此类空数据、异常或者畸形数据从而使应用产生本地拒绝服务</w:t>
      </w:r>
      <w:r>
        <w:rPr>
          <w:rFonts w:hint="eastAsia"/>
          <w:color w:val="000000" w:themeColor="text1"/>
        </w:rPr>
        <w:t>。</w:t>
      </w:r>
    </w:p>
    <w:p w:rsidR="00C33F49" w:rsidRDefault="00F7257D">
      <w:pPr>
        <w:pStyle w:val="--2"/>
        <w:spacing w:after="156"/>
        <w:rPr>
          <w:b/>
          <w:color w:val="000000" w:themeColor="text1"/>
        </w:rPr>
      </w:pPr>
      <w:r>
        <w:rPr>
          <w:rFonts w:hint="eastAsia"/>
          <w:b/>
          <w:color w:val="000000" w:themeColor="text1"/>
        </w:rPr>
        <w:t>风险等级</w:t>
      </w:r>
    </w:p>
    <w:p w:rsidR="00C33F49" w:rsidRDefault="00F7257D">
      <w:pPr>
        <w:spacing w:after="156"/>
        <w:ind w:firstLine="420"/>
        <w:rPr>
          <w:color w:val="000000" w:themeColor="text1"/>
        </w:rPr>
      </w:pPr>
      <w:r>
        <w:rPr>
          <w:rFonts w:hint="eastAsia"/>
          <w:color w:val="000000" w:themeColor="text1"/>
        </w:rPr>
        <w:t>无</w:t>
      </w:r>
    </w:p>
    <w:p w:rsidR="00C33F49" w:rsidRDefault="00F7257D">
      <w:pPr>
        <w:pStyle w:val="--2"/>
        <w:spacing w:after="156"/>
        <w:rPr>
          <w:b/>
          <w:color w:val="000000" w:themeColor="text1"/>
        </w:rPr>
      </w:pPr>
      <w:r>
        <w:rPr>
          <w:rFonts w:hint="eastAsia"/>
          <w:b/>
          <w:color w:val="000000" w:themeColor="text1"/>
        </w:rPr>
        <w:t>测试过程</w:t>
      </w:r>
    </w:p>
    <w:p w:rsidR="00C33F49" w:rsidRDefault="00F7257D">
      <w:pPr>
        <w:spacing w:after="156"/>
        <w:ind w:firstLine="420"/>
        <w:rPr>
          <w:color w:val="000000" w:themeColor="text1"/>
        </w:rPr>
      </w:pPr>
      <w:r>
        <w:rPr>
          <w:rFonts w:hint="eastAsia"/>
          <w:color w:val="000000" w:themeColor="text1"/>
        </w:rPr>
        <w:t>经过测试安全</w:t>
      </w:r>
      <w:r>
        <w:rPr>
          <w:color w:val="000000" w:themeColor="text1"/>
        </w:rPr>
        <w:t>。</w:t>
      </w:r>
    </w:p>
    <w:p w:rsidR="00C33F49" w:rsidRDefault="00F7257D">
      <w:pPr>
        <w:spacing w:after="156"/>
        <w:ind w:firstLine="420"/>
        <w:rPr>
          <w:color w:val="000000" w:themeColor="text1"/>
        </w:rPr>
      </w:pPr>
      <w:r>
        <w:rPr>
          <w:noProof/>
        </w:rPr>
        <w:drawing>
          <wp:inline distT="0" distB="0" distL="0" distR="0">
            <wp:extent cx="5400040" cy="25768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a:stretch>
                      <a:fillRect/>
                    </a:stretch>
                  </pic:blipFill>
                  <pic:spPr>
                    <a:xfrm>
                      <a:off x="0" y="0"/>
                      <a:ext cx="5400040" cy="2576830"/>
                    </a:xfrm>
                    <a:prstGeom prst="rect">
                      <a:avLst/>
                    </a:prstGeom>
                  </pic:spPr>
                </pic:pic>
              </a:graphicData>
            </a:graphic>
          </wp:inline>
        </w:drawing>
      </w:r>
    </w:p>
    <w:p w:rsidR="00C33F49" w:rsidRDefault="00F7257D">
      <w:pPr>
        <w:pStyle w:val="--2"/>
        <w:spacing w:after="156"/>
        <w:rPr>
          <w:b/>
          <w:color w:val="000000" w:themeColor="text1"/>
        </w:rPr>
      </w:pPr>
      <w:r>
        <w:rPr>
          <w:rFonts w:hint="eastAsia"/>
          <w:b/>
          <w:color w:val="000000" w:themeColor="text1"/>
        </w:rPr>
        <w:t>安全建议</w:t>
      </w:r>
    </w:p>
    <w:p w:rsidR="00C33F49" w:rsidRDefault="00F7257D">
      <w:pPr>
        <w:spacing w:after="156"/>
        <w:ind w:firstLine="420"/>
        <w:rPr>
          <w:color w:val="000000" w:themeColor="text1"/>
        </w:rPr>
      </w:pPr>
      <w:r>
        <w:rPr>
          <w:color w:val="000000" w:themeColor="text1"/>
        </w:rPr>
        <w:t>出于安全考虑，应将不必要的组件导出，防止引起拒绝服务，尤其是杀毒、安全防护、锁屏防盗等安全应用；在</w:t>
      </w:r>
      <w:r>
        <w:rPr>
          <w:color w:val="000000" w:themeColor="text1"/>
        </w:rPr>
        <w:t>AndroidMenifest.xml</w:t>
      </w:r>
      <w:r>
        <w:rPr>
          <w:color w:val="000000" w:themeColor="text1"/>
        </w:rPr>
        <w:t>文件中，将相应组件的</w:t>
      </w:r>
      <w:r>
        <w:rPr>
          <w:color w:val="000000" w:themeColor="text1"/>
        </w:rPr>
        <w:t xml:space="preserve"> </w:t>
      </w:r>
      <w:proofErr w:type="spellStart"/>
      <w:r>
        <w:rPr>
          <w:color w:val="000000" w:themeColor="text1"/>
        </w:rPr>
        <w:t>android:exported</w:t>
      </w:r>
      <w:proofErr w:type="spellEnd"/>
      <w:r>
        <w:rPr>
          <w:color w:val="000000" w:themeColor="text1"/>
        </w:rPr>
        <w:t>属性设置为</w:t>
      </w:r>
      <w:r>
        <w:rPr>
          <w:color w:val="000000" w:themeColor="text1"/>
        </w:rPr>
        <w:t xml:space="preserve"> false</w:t>
      </w:r>
      <w:r>
        <w:rPr>
          <w:rFonts w:hint="eastAsia"/>
          <w:color w:val="000000" w:themeColor="text1"/>
        </w:rPr>
        <w:t>。</w:t>
      </w:r>
    </w:p>
    <w:p w:rsidR="00C33F49" w:rsidRDefault="00F7257D">
      <w:pPr>
        <w:spacing w:after="156"/>
        <w:ind w:firstLine="420"/>
        <w:rPr>
          <w:color w:val="000000" w:themeColor="text1"/>
        </w:rPr>
      </w:pPr>
      <w:r>
        <w:rPr>
          <w:color w:val="000000" w:themeColor="text1"/>
        </w:rPr>
        <w:lastRenderedPageBreak/>
        <w:t>建议处理通过</w:t>
      </w:r>
      <w:r>
        <w:rPr>
          <w:color w:val="000000" w:themeColor="text1"/>
        </w:rPr>
        <w:t xml:space="preserve"> </w:t>
      </w:r>
      <w:proofErr w:type="spellStart"/>
      <w:r>
        <w:rPr>
          <w:color w:val="000000" w:themeColor="text1"/>
        </w:rPr>
        <w:t>Intent.getXXXExtra</w:t>
      </w:r>
      <w:proofErr w:type="spellEnd"/>
      <w:r>
        <w:rPr>
          <w:color w:val="000000" w:themeColor="text1"/>
        </w:rPr>
        <w:t xml:space="preserve">() </w:t>
      </w:r>
      <w:r>
        <w:rPr>
          <w:color w:val="000000" w:themeColor="text1"/>
        </w:rPr>
        <w:t>获取的数据时进行以下判断，以及用</w:t>
      </w:r>
      <w:r>
        <w:rPr>
          <w:color w:val="000000" w:themeColor="text1"/>
        </w:rPr>
        <w:t xml:space="preserve"> try catch </w:t>
      </w:r>
      <w:r>
        <w:rPr>
          <w:color w:val="000000" w:themeColor="text1"/>
        </w:rPr>
        <w:t>方式进行捕获所有异常，以防止应用出现拒绝服务漏洞：</w:t>
      </w:r>
    </w:p>
    <w:p w:rsidR="00C33F49" w:rsidRDefault="00F7257D">
      <w:pPr>
        <w:spacing w:after="156"/>
        <w:ind w:firstLine="420"/>
        <w:rPr>
          <w:color w:val="000000" w:themeColor="text1"/>
        </w:rPr>
      </w:pPr>
      <w:r>
        <w:rPr>
          <w:color w:val="000000" w:themeColor="text1"/>
        </w:rPr>
        <w:t>空指针异常；</w:t>
      </w:r>
    </w:p>
    <w:p w:rsidR="00C33F49" w:rsidRDefault="00F7257D">
      <w:pPr>
        <w:spacing w:after="156"/>
        <w:ind w:firstLine="420"/>
        <w:rPr>
          <w:color w:val="000000" w:themeColor="text1"/>
        </w:rPr>
      </w:pPr>
      <w:r>
        <w:rPr>
          <w:color w:val="000000" w:themeColor="text1"/>
        </w:rPr>
        <w:t>类型转换异常；</w:t>
      </w:r>
    </w:p>
    <w:p w:rsidR="00C33F49" w:rsidRDefault="00F7257D">
      <w:pPr>
        <w:spacing w:after="156"/>
        <w:ind w:firstLine="420"/>
        <w:rPr>
          <w:color w:val="000000" w:themeColor="text1"/>
        </w:rPr>
      </w:pPr>
      <w:r>
        <w:rPr>
          <w:color w:val="000000" w:themeColor="text1"/>
        </w:rPr>
        <w:t>数组越界访问异常；</w:t>
      </w:r>
    </w:p>
    <w:p w:rsidR="00C33F49" w:rsidRDefault="00F7257D">
      <w:pPr>
        <w:spacing w:after="156"/>
        <w:ind w:firstLine="420"/>
        <w:rPr>
          <w:color w:val="000000" w:themeColor="text1"/>
        </w:rPr>
      </w:pPr>
      <w:r>
        <w:rPr>
          <w:color w:val="000000" w:themeColor="text1"/>
        </w:rPr>
        <w:t>类未定义异常；</w:t>
      </w:r>
    </w:p>
    <w:p w:rsidR="00C33F49" w:rsidRDefault="00F7257D">
      <w:pPr>
        <w:spacing w:after="156"/>
        <w:ind w:firstLine="420"/>
        <w:rPr>
          <w:color w:val="000000" w:themeColor="text1"/>
        </w:rPr>
      </w:pPr>
      <w:r>
        <w:rPr>
          <w:color w:val="000000" w:themeColor="text1"/>
        </w:rPr>
        <w:t>其他异常；</w:t>
      </w:r>
    </w:p>
    <w:p w:rsidR="00C33F49" w:rsidRDefault="00F7257D">
      <w:pPr>
        <w:pStyle w:val="--3"/>
        <w:tabs>
          <w:tab w:val="clear" w:pos="720"/>
        </w:tabs>
        <w:spacing w:after="156"/>
        <w:ind w:left="420" w:hanging="420"/>
        <w:rPr>
          <w:color w:val="000000" w:themeColor="text1"/>
        </w:rPr>
      </w:pPr>
      <w:bookmarkStart w:id="32" w:name="_Toc19885672"/>
      <w:r>
        <w:rPr>
          <w:rFonts w:hint="eastAsia"/>
          <w:color w:val="000000" w:themeColor="text1"/>
        </w:rPr>
        <w:t>activity</w:t>
      </w:r>
      <w:r>
        <w:rPr>
          <w:rFonts w:hint="eastAsia"/>
          <w:color w:val="000000" w:themeColor="text1"/>
        </w:rPr>
        <w:t>界面越权访问漏洞</w:t>
      </w:r>
      <w:bookmarkEnd w:id="32"/>
    </w:p>
    <w:p w:rsidR="00C33F49" w:rsidRDefault="00F7257D">
      <w:pPr>
        <w:pStyle w:val="--2"/>
        <w:spacing w:after="156"/>
        <w:rPr>
          <w:b/>
          <w:color w:val="000000" w:themeColor="text1"/>
        </w:rPr>
      </w:pPr>
      <w:r>
        <w:rPr>
          <w:rFonts w:hint="eastAsia"/>
          <w:b/>
          <w:color w:val="000000" w:themeColor="text1"/>
        </w:rPr>
        <w:t>问题描述</w:t>
      </w:r>
    </w:p>
    <w:p w:rsidR="00C33F49" w:rsidRDefault="00F7257D">
      <w:pPr>
        <w:spacing w:after="156"/>
        <w:ind w:firstLine="420"/>
        <w:rPr>
          <w:color w:val="000000" w:themeColor="text1"/>
        </w:rPr>
      </w:pPr>
      <w:r>
        <w:rPr>
          <w:rFonts w:hint="eastAsia"/>
          <w:color w:val="000000" w:themeColor="text1"/>
        </w:rPr>
        <w:t>Activity</w:t>
      </w:r>
      <w:r>
        <w:rPr>
          <w:rFonts w:hint="eastAsia"/>
          <w:color w:val="000000" w:themeColor="text1"/>
        </w:rPr>
        <w:t>是安卓应用组件，提供与用户进行交互的界面。如果应用对权限控制不当，可以绕过登录界面直接显示该界面。</w:t>
      </w:r>
    </w:p>
    <w:p w:rsidR="00C33F49" w:rsidRDefault="00F7257D">
      <w:pPr>
        <w:pStyle w:val="--2"/>
        <w:spacing w:after="156"/>
        <w:rPr>
          <w:b/>
          <w:color w:val="000000" w:themeColor="text1"/>
        </w:rPr>
      </w:pPr>
      <w:r>
        <w:rPr>
          <w:rFonts w:hint="eastAsia"/>
          <w:b/>
          <w:color w:val="000000" w:themeColor="text1"/>
        </w:rPr>
        <w:t>风险等级</w:t>
      </w:r>
    </w:p>
    <w:p w:rsidR="00C33F49" w:rsidRDefault="00F7257D">
      <w:pPr>
        <w:spacing w:after="156"/>
        <w:ind w:firstLine="420"/>
        <w:rPr>
          <w:color w:val="000000" w:themeColor="text1"/>
        </w:rPr>
      </w:pPr>
      <w:r>
        <w:rPr>
          <w:rFonts w:hint="eastAsia"/>
          <w:color w:val="000000" w:themeColor="text1"/>
        </w:rPr>
        <w:t>无</w:t>
      </w:r>
    </w:p>
    <w:p w:rsidR="00C33F49" w:rsidRDefault="00F7257D">
      <w:pPr>
        <w:pStyle w:val="--2"/>
        <w:spacing w:after="156"/>
        <w:rPr>
          <w:b/>
          <w:color w:val="000000" w:themeColor="text1"/>
        </w:rPr>
      </w:pPr>
      <w:r>
        <w:rPr>
          <w:rFonts w:hint="eastAsia"/>
          <w:b/>
          <w:color w:val="000000" w:themeColor="text1"/>
        </w:rPr>
        <w:t>测试过程</w:t>
      </w:r>
    </w:p>
    <w:p w:rsidR="00C33F49" w:rsidRDefault="00F7257D">
      <w:pPr>
        <w:pStyle w:val="--1"/>
        <w:numPr>
          <w:ilvl w:val="0"/>
          <w:numId w:val="0"/>
        </w:numPr>
        <w:ind w:left="420"/>
        <w:rPr>
          <w:color w:val="000000" w:themeColor="text1"/>
        </w:rPr>
      </w:pPr>
      <w:r>
        <w:rPr>
          <w:rFonts w:hint="eastAsia"/>
          <w:color w:val="000000" w:themeColor="text1"/>
        </w:rPr>
        <w:t>测试过程中未发现这</w:t>
      </w:r>
      <w:r>
        <w:rPr>
          <w:color w:val="000000" w:themeColor="text1"/>
        </w:rPr>
        <w:t>3</w:t>
      </w:r>
      <w:r>
        <w:rPr>
          <w:rFonts w:hint="eastAsia"/>
          <w:color w:val="000000" w:themeColor="text1"/>
        </w:rPr>
        <w:t>个</w:t>
      </w:r>
      <w:r>
        <w:rPr>
          <w:rFonts w:hint="eastAsia"/>
          <w:color w:val="000000" w:themeColor="text1"/>
        </w:rPr>
        <w:t>activity</w:t>
      </w:r>
      <w:r>
        <w:rPr>
          <w:rFonts w:hint="eastAsia"/>
          <w:color w:val="000000" w:themeColor="text1"/>
        </w:rPr>
        <w:t>可以越权访问。</w:t>
      </w:r>
    </w:p>
    <w:p w:rsidR="00C33F49" w:rsidRDefault="00F7257D">
      <w:pPr>
        <w:spacing w:after="156"/>
        <w:ind w:firstLineChars="202" w:firstLine="424"/>
        <w:jc w:val="center"/>
        <w:rPr>
          <w:color w:val="000000" w:themeColor="text1"/>
        </w:rPr>
      </w:pPr>
      <w:r>
        <w:rPr>
          <w:noProof/>
        </w:rPr>
        <w:drawing>
          <wp:inline distT="0" distB="0" distL="0" distR="0">
            <wp:extent cx="5400040" cy="1558290"/>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stretch>
                      <a:fillRect/>
                    </a:stretch>
                  </pic:blipFill>
                  <pic:spPr>
                    <a:xfrm>
                      <a:off x="0" y="0"/>
                      <a:ext cx="5400040" cy="1558290"/>
                    </a:xfrm>
                    <a:prstGeom prst="rect">
                      <a:avLst/>
                    </a:prstGeom>
                  </pic:spPr>
                </pic:pic>
              </a:graphicData>
            </a:graphic>
          </wp:inline>
        </w:drawing>
      </w:r>
    </w:p>
    <w:p w:rsidR="00C33F49" w:rsidRDefault="00F7257D">
      <w:pPr>
        <w:pStyle w:val="--2"/>
        <w:spacing w:after="156"/>
        <w:rPr>
          <w:b/>
          <w:color w:val="000000" w:themeColor="text1"/>
        </w:rPr>
      </w:pPr>
      <w:r>
        <w:rPr>
          <w:rFonts w:hint="eastAsia"/>
          <w:b/>
          <w:color w:val="000000" w:themeColor="text1"/>
        </w:rPr>
        <w:t>安全建议</w:t>
      </w:r>
    </w:p>
    <w:p w:rsidR="00C33F49" w:rsidRDefault="00F7257D">
      <w:pPr>
        <w:spacing w:after="156"/>
        <w:ind w:firstLine="420"/>
        <w:rPr>
          <w:color w:val="000000" w:themeColor="text1"/>
        </w:rPr>
      </w:pPr>
      <w:r>
        <w:rPr>
          <w:rFonts w:hint="eastAsia"/>
          <w:color w:val="000000" w:themeColor="text1"/>
        </w:rPr>
        <w:t>关闭</w:t>
      </w:r>
      <w:r>
        <w:rPr>
          <w:rFonts w:hint="eastAsia"/>
          <w:color w:val="000000" w:themeColor="text1"/>
        </w:rPr>
        <w:t>AndroidManifest.xml</w:t>
      </w:r>
      <w:r>
        <w:rPr>
          <w:rFonts w:hint="eastAsia"/>
          <w:color w:val="000000" w:themeColor="text1"/>
        </w:rPr>
        <w:t>中的</w:t>
      </w:r>
      <w:r>
        <w:rPr>
          <w:rFonts w:hint="eastAsia"/>
          <w:color w:val="000000" w:themeColor="text1"/>
        </w:rPr>
        <w:t>Activity</w:t>
      </w:r>
      <w:r>
        <w:rPr>
          <w:rFonts w:hint="eastAsia"/>
          <w:color w:val="000000" w:themeColor="text1"/>
        </w:rPr>
        <w:t>组件导出权限，对于必须导出的组件必须限制于授权用户或者应用组件。</w:t>
      </w:r>
    </w:p>
    <w:p w:rsidR="00C33F49" w:rsidRDefault="00F7257D">
      <w:pPr>
        <w:pStyle w:val="--3"/>
        <w:tabs>
          <w:tab w:val="clear" w:pos="720"/>
        </w:tabs>
        <w:spacing w:after="156"/>
        <w:ind w:left="420" w:hanging="420"/>
        <w:rPr>
          <w:color w:val="000000" w:themeColor="text1"/>
        </w:rPr>
      </w:pPr>
      <w:bookmarkStart w:id="33" w:name="_Toc19885673"/>
      <w:r>
        <w:rPr>
          <w:rFonts w:hint="eastAsia"/>
          <w:color w:val="000000" w:themeColor="text1"/>
        </w:rPr>
        <w:lastRenderedPageBreak/>
        <w:t>activity</w:t>
      </w:r>
      <w:r>
        <w:rPr>
          <w:rFonts w:hint="eastAsia"/>
          <w:color w:val="000000" w:themeColor="text1"/>
        </w:rPr>
        <w:t>界面劫持</w:t>
      </w:r>
      <w:bookmarkEnd w:id="33"/>
    </w:p>
    <w:p w:rsidR="00C33F49" w:rsidRDefault="00F7257D">
      <w:pPr>
        <w:pStyle w:val="--2"/>
        <w:spacing w:after="156"/>
        <w:rPr>
          <w:b/>
          <w:color w:val="000000" w:themeColor="text1"/>
        </w:rPr>
      </w:pPr>
      <w:r>
        <w:rPr>
          <w:rFonts w:hint="eastAsia"/>
          <w:b/>
          <w:color w:val="000000" w:themeColor="text1"/>
        </w:rPr>
        <w:t>问题描述</w:t>
      </w:r>
    </w:p>
    <w:p w:rsidR="00C33F49" w:rsidRDefault="00F7257D">
      <w:pPr>
        <w:spacing w:after="156"/>
        <w:ind w:firstLine="420"/>
        <w:rPr>
          <w:color w:val="000000" w:themeColor="text1"/>
        </w:rPr>
      </w:pPr>
      <w:r>
        <w:rPr>
          <w:rFonts w:hint="eastAsia"/>
          <w:color w:val="000000" w:themeColor="text1"/>
        </w:rPr>
        <w:t>我们登陆正常的</w:t>
      </w:r>
      <w:r>
        <w:rPr>
          <w:rFonts w:hint="eastAsia"/>
          <w:color w:val="000000" w:themeColor="text1"/>
        </w:rPr>
        <w:t>APP</w:t>
      </w:r>
      <w:r>
        <w:rPr>
          <w:rFonts w:hint="eastAsia"/>
          <w:color w:val="000000" w:themeColor="text1"/>
        </w:rPr>
        <w:t>界面时，被恶意程序监听到，模仿正常界面启动我们的</w:t>
      </w:r>
      <w:r>
        <w:rPr>
          <w:rFonts w:hint="eastAsia"/>
          <w:color w:val="000000" w:themeColor="text1"/>
        </w:rPr>
        <w:t>Activity</w:t>
      </w:r>
      <w:r>
        <w:rPr>
          <w:rFonts w:hint="eastAsia"/>
          <w:color w:val="000000" w:themeColor="text1"/>
        </w:rPr>
        <w:t>；例如我们支付界面被劫持后，恶意软件启动自己的</w:t>
      </w:r>
      <w:r>
        <w:rPr>
          <w:rFonts w:hint="eastAsia"/>
          <w:color w:val="000000" w:themeColor="text1"/>
        </w:rPr>
        <w:t>Activity</w:t>
      </w:r>
      <w:r>
        <w:rPr>
          <w:rFonts w:hint="eastAsia"/>
          <w:color w:val="000000" w:themeColor="text1"/>
        </w:rPr>
        <w:t>来模仿支付界面，诱使你输入账号和密码；从而达到劫持效果。</w:t>
      </w:r>
    </w:p>
    <w:p w:rsidR="00C33F49" w:rsidRDefault="00F7257D">
      <w:pPr>
        <w:pStyle w:val="--2"/>
        <w:spacing w:after="156"/>
        <w:rPr>
          <w:b/>
          <w:color w:val="000000" w:themeColor="text1"/>
        </w:rPr>
      </w:pPr>
      <w:r>
        <w:rPr>
          <w:rFonts w:hint="eastAsia"/>
          <w:b/>
          <w:color w:val="000000" w:themeColor="text1"/>
        </w:rPr>
        <w:t>风险等级</w:t>
      </w:r>
    </w:p>
    <w:p w:rsidR="00C33F49" w:rsidRDefault="00F7257D">
      <w:pPr>
        <w:spacing w:after="156"/>
        <w:ind w:firstLine="420"/>
        <w:rPr>
          <w:color w:val="000000" w:themeColor="text1"/>
        </w:rPr>
      </w:pPr>
      <w:r>
        <w:rPr>
          <w:rFonts w:hint="eastAsia"/>
          <w:color w:val="000000" w:themeColor="text1"/>
        </w:rPr>
        <w:t>无</w:t>
      </w:r>
    </w:p>
    <w:p w:rsidR="00C33F49" w:rsidRDefault="00F7257D">
      <w:pPr>
        <w:pStyle w:val="--2"/>
        <w:spacing w:after="156"/>
        <w:rPr>
          <w:b/>
          <w:color w:val="000000" w:themeColor="text1"/>
        </w:rPr>
      </w:pPr>
      <w:r>
        <w:rPr>
          <w:rFonts w:hint="eastAsia"/>
          <w:b/>
          <w:color w:val="000000" w:themeColor="text1"/>
        </w:rPr>
        <w:t>测试过程</w:t>
      </w:r>
    </w:p>
    <w:p w:rsidR="00C33F49" w:rsidRDefault="00F7257D">
      <w:pPr>
        <w:spacing w:after="156"/>
        <w:ind w:firstLineChars="0" w:firstLine="420"/>
        <w:rPr>
          <w:color w:val="000000" w:themeColor="text1"/>
        </w:rPr>
      </w:pPr>
      <w:r>
        <w:rPr>
          <w:rFonts w:hint="eastAsia"/>
          <w:color w:val="000000" w:themeColor="text1"/>
        </w:rPr>
        <w:t>通过工具无法劫持改</w:t>
      </w:r>
      <w:r>
        <w:rPr>
          <w:rFonts w:hint="eastAsia"/>
          <w:color w:val="000000" w:themeColor="text1"/>
        </w:rPr>
        <w:t>app</w:t>
      </w:r>
      <w:r>
        <w:rPr>
          <w:rFonts w:hint="eastAsia"/>
          <w:color w:val="000000" w:themeColor="text1"/>
        </w:rPr>
        <w:t>的</w:t>
      </w:r>
      <w:r>
        <w:rPr>
          <w:rFonts w:hint="eastAsia"/>
          <w:color w:val="000000" w:themeColor="text1"/>
        </w:rPr>
        <w:t>activity</w:t>
      </w:r>
      <w:r>
        <w:rPr>
          <w:rFonts w:hint="eastAsia"/>
          <w:color w:val="000000" w:themeColor="text1"/>
        </w:rPr>
        <w:t>的组件。</w:t>
      </w:r>
    </w:p>
    <w:p w:rsidR="00C33F49" w:rsidRDefault="00F7257D">
      <w:pPr>
        <w:pStyle w:val="--2"/>
        <w:spacing w:after="156"/>
        <w:rPr>
          <w:b/>
          <w:color w:val="000000" w:themeColor="text1"/>
        </w:rPr>
      </w:pPr>
      <w:r>
        <w:rPr>
          <w:rFonts w:hint="eastAsia"/>
          <w:b/>
          <w:color w:val="000000" w:themeColor="text1"/>
        </w:rPr>
        <w:t>安全建议</w:t>
      </w:r>
    </w:p>
    <w:p w:rsidR="00C33F49" w:rsidRDefault="00F7257D">
      <w:pPr>
        <w:spacing w:after="156"/>
        <w:ind w:firstLine="420"/>
        <w:rPr>
          <w:color w:val="000000" w:themeColor="text1"/>
        </w:rPr>
      </w:pPr>
      <w:r>
        <w:rPr>
          <w:rFonts w:hint="eastAsia"/>
          <w:color w:val="000000" w:themeColor="text1"/>
        </w:rPr>
        <w:t xml:space="preserve">1. </w:t>
      </w:r>
      <w:r>
        <w:rPr>
          <w:rFonts w:hint="eastAsia"/>
          <w:color w:val="000000" w:themeColor="text1"/>
        </w:rPr>
        <w:t>开启守护进程，当发现应用程序不在栈顶时，在屏幕最上层创建一个悬浮小窗口（提示信息与客户确定），以提醒用户。</w:t>
      </w:r>
      <w:r>
        <w:rPr>
          <w:rFonts w:hint="eastAsia"/>
          <w:color w:val="000000" w:themeColor="text1"/>
        </w:rPr>
        <w:t xml:space="preserve"> </w:t>
      </w:r>
    </w:p>
    <w:p w:rsidR="00C33F49" w:rsidRDefault="00F7257D">
      <w:pPr>
        <w:spacing w:after="156"/>
        <w:ind w:firstLine="420"/>
        <w:rPr>
          <w:color w:val="000000" w:themeColor="text1"/>
        </w:rPr>
      </w:pPr>
      <w:r>
        <w:rPr>
          <w:rFonts w:hint="eastAsia"/>
          <w:color w:val="000000" w:themeColor="text1"/>
        </w:rPr>
        <w:t xml:space="preserve">2. </w:t>
      </w:r>
      <w:r>
        <w:rPr>
          <w:rFonts w:hint="eastAsia"/>
          <w:color w:val="000000" w:themeColor="text1"/>
        </w:rPr>
        <w:t>使用抢占式，即与劫持程序抢占栈顶。</w:t>
      </w:r>
      <w:r>
        <w:rPr>
          <w:rFonts w:hint="eastAsia"/>
          <w:color w:val="000000" w:themeColor="text1"/>
        </w:rPr>
        <w:t xml:space="preserve"> </w:t>
      </w:r>
    </w:p>
    <w:p w:rsidR="00C33F49" w:rsidRDefault="00F7257D">
      <w:pPr>
        <w:spacing w:after="156"/>
        <w:ind w:firstLine="420"/>
        <w:rPr>
          <w:color w:val="000000" w:themeColor="text1"/>
        </w:rPr>
      </w:pPr>
      <w:r>
        <w:rPr>
          <w:rFonts w:hint="eastAsia"/>
          <w:color w:val="000000" w:themeColor="text1"/>
        </w:rPr>
        <w:t xml:space="preserve">3. </w:t>
      </w:r>
      <w:r>
        <w:rPr>
          <w:rFonts w:hint="eastAsia"/>
          <w:color w:val="000000" w:themeColor="text1"/>
        </w:rPr>
        <w:t>在应用切到后台时，在通知栏弹出通知提示。</w:t>
      </w:r>
    </w:p>
    <w:p w:rsidR="00C33F49" w:rsidRDefault="00F7257D">
      <w:pPr>
        <w:pStyle w:val="--3"/>
        <w:tabs>
          <w:tab w:val="clear" w:pos="720"/>
        </w:tabs>
        <w:spacing w:after="156"/>
        <w:ind w:left="420" w:hanging="420"/>
        <w:rPr>
          <w:color w:val="000000" w:themeColor="text1"/>
        </w:rPr>
      </w:pPr>
      <w:bookmarkStart w:id="34" w:name="_Toc19885674"/>
      <w:r>
        <w:rPr>
          <w:rFonts w:hint="eastAsia"/>
          <w:color w:val="000000" w:themeColor="text1"/>
        </w:rPr>
        <w:t>Fragment</w:t>
      </w:r>
      <w:r>
        <w:rPr>
          <w:rFonts w:hint="eastAsia"/>
          <w:color w:val="000000" w:themeColor="text1"/>
        </w:rPr>
        <w:t>注入</w:t>
      </w:r>
      <w:bookmarkEnd w:id="34"/>
    </w:p>
    <w:p w:rsidR="00C33F49" w:rsidRDefault="00F7257D">
      <w:pPr>
        <w:pStyle w:val="--2"/>
        <w:spacing w:after="156"/>
        <w:rPr>
          <w:b/>
          <w:color w:val="000000" w:themeColor="text1"/>
        </w:rPr>
      </w:pPr>
      <w:r>
        <w:rPr>
          <w:rFonts w:hint="eastAsia"/>
          <w:b/>
          <w:color w:val="000000" w:themeColor="text1"/>
        </w:rPr>
        <w:t>问题描述</w:t>
      </w:r>
    </w:p>
    <w:p w:rsidR="00C33F49" w:rsidRDefault="00F7257D">
      <w:pPr>
        <w:spacing w:after="156"/>
        <w:ind w:firstLine="420"/>
        <w:rPr>
          <w:color w:val="000000" w:themeColor="text1"/>
        </w:rPr>
      </w:pPr>
      <w:r>
        <w:rPr>
          <w:rFonts w:hint="eastAsia"/>
          <w:color w:val="000000" w:themeColor="text1"/>
        </w:rPr>
        <w:t>Activity</w:t>
      </w:r>
      <w:r>
        <w:rPr>
          <w:rFonts w:hint="eastAsia"/>
          <w:color w:val="000000" w:themeColor="text1"/>
        </w:rPr>
        <w:t>可包含多个</w:t>
      </w:r>
      <w:r>
        <w:rPr>
          <w:rFonts w:hint="eastAsia"/>
          <w:color w:val="000000" w:themeColor="text1"/>
        </w:rPr>
        <w:t>Fragment</w:t>
      </w:r>
      <w:r>
        <w:rPr>
          <w:rFonts w:hint="eastAsia"/>
          <w:color w:val="000000" w:themeColor="text1"/>
        </w:rPr>
        <w:t>来展示界面，</w:t>
      </w:r>
      <w:proofErr w:type="spellStart"/>
      <w:r>
        <w:rPr>
          <w:rFonts w:hint="eastAsia"/>
          <w:color w:val="000000" w:themeColor="text1"/>
        </w:rPr>
        <w:t>PreferenceActivity</w:t>
      </w:r>
      <w:proofErr w:type="spellEnd"/>
      <w:r>
        <w:rPr>
          <w:rFonts w:hint="eastAsia"/>
          <w:color w:val="000000" w:themeColor="text1"/>
        </w:rPr>
        <w:t>是支持</w:t>
      </w:r>
      <w:r>
        <w:rPr>
          <w:rFonts w:hint="eastAsia"/>
          <w:color w:val="000000" w:themeColor="text1"/>
        </w:rPr>
        <w:t>Fragment</w:t>
      </w:r>
      <w:r>
        <w:rPr>
          <w:rFonts w:hint="eastAsia"/>
          <w:color w:val="000000" w:themeColor="text1"/>
        </w:rPr>
        <w:t>的基类</w:t>
      </w:r>
      <w:r>
        <w:rPr>
          <w:rFonts w:hint="eastAsia"/>
          <w:color w:val="000000" w:themeColor="text1"/>
        </w:rPr>
        <w:t>activity</w:t>
      </w:r>
      <w:r>
        <w:rPr>
          <w:rFonts w:hint="eastAsia"/>
          <w:color w:val="000000" w:themeColor="text1"/>
        </w:rPr>
        <w:t>，其根据传入的参数</w:t>
      </w:r>
      <w:r>
        <w:rPr>
          <w:rFonts w:hint="eastAsia"/>
          <w:color w:val="000000" w:themeColor="text1"/>
        </w:rPr>
        <w:t>EXTRA_SHOW_FRAGMENT</w:t>
      </w:r>
      <w:r>
        <w:rPr>
          <w:rFonts w:hint="eastAsia"/>
          <w:color w:val="000000" w:themeColor="text1"/>
        </w:rPr>
        <w:t>，</w:t>
      </w:r>
      <w:r>
        <w:rPr>
          <w:rFonts w:hint="eastAsia"/>
          <w:color w:val="000000" w:themeColor="text1"/>
        </w:rPr>
        <w:t xml:space="preserve"> (</w:t>
      </w:r>
      <w:r>
        <w:rPr>
          <w:rFonts w:hint="eastAsia"/>
          <w:color w:val="000000" w:themeColor="text1"/>
        </w:rPr>
        <w:t>‘</w:t>
      </w:r>
      <w:r>
        <w:rPr>
          <w:rFonts w:hint="eastAsia"/>
          <w:color w:val="000000" w:themeColor="text1"/>
        </w:rPr>
        <w:t>:</w:t>
      </w:r>
      <w:proofErr w:type="spellStart"/>
      <w:r>
        <w:rPr>
          <w:rFonts w:hint="eastAsia"/>
          <w:color w:val="000000" w:themeColor="text1"/>
        </w:rPr>
        <w:t>android:show_fragment</w:t>
      </w:r>
      <w:proofErr w:type="spellEnd"/>
      <w:r>
        <w:rPr>
          <w:rFonts w:hint="eastAsia"/>
          <w:color w:val="000000" w:themeColor="text1"/>
        </w:rPr>
        <w:t>’</w:t>
      </w:r>
      <w:r>
        <w:rPr>
          <w:rFonts w:hint="eastAsia"/>
          <w:color w:val="000000" w:themeColor="text1"/>
        </w:rPr>
        <w:t>)</w:t>
      </w:r>
      <w:r>
        <w:rPr>
          <w:rFonts w:hint="eastAsia"/>
          <w:color w:val="000000" w:themeColor="text1"/>
        </w:rPr>
        <w:t>动态创建</w:t>
      </w:r>
      <w:r>
        <w:rPr>
          <w:rFonts w:hint="eastAsia"/>
          <w:color w:val="000000" w:themeColor="text1"/>
        </w:rPr>
        <w:t>fragment</w:t>
      </w:r>
      <w:r>
        <w:rPr>
          <w:rFonts w:hint="eastAsia"/>
          <w:color w:val="000000" w:themeColor="text1"/>
        </w:rPr>
        <w:t>实现界面展示。</w:t>
      </w:r>
      <w:r>
        <w:rPr>
          <w:rFonts w:hint="eastAsia"/>
          <w:color w:val="000000" w:themeColor="text1"/>
        </w:rPr>
        <w:t xml:space="preserve"> </w:t>
      </w:r>
      <w:r>
        <w:rPr>
          <w:rFonts w:hint="eastAsia"/>
          <w:color w:val="000000" w:themeColor="text1"/>
        </w:rPr>
        <w:t>当</w:t>
      </w:r>
      <w:proofErr w:type="spellStart"/>
      <w:r>
        <w:rPr>
          <w:rFonts w:hint="eastAsia"/>
          <w:color w:val="000000" w:themeColor="text1"/>
        </w:rPr>
        <w:t>PreferenceActivity</w:t>
      </w:r>
      <w:proofErr w:type="spellEnd"/>
      <w:r>
        <w:rPr>
          <w:rFonts w:hint="eastAsia"/>
          <w:color w:val="000000" w:themeColor="text1"/>
        </w:rPr>
        <w:t>的</w:t>
      </w:r>
      <w:r>
        <w:rPr>
          <w:rFonts w:hint="eastAsia"/>
          <w:color w:val="000000" w:themeColor="text1"/>
        </w:rPr>
        <w:t>activity</w:t>
      </w:r>
      <w:r>
        <w:rPr>
          <w:rFonts w:hint="eastAsia"/>
          <w:color w:val="000000" w:themeColor="text1"/>
        </w:rPr>
        <w:t>是属性为</w:t>
      </w:r>
      <w:r>
        <w:rPr>
          <w:rFonts w:hint="eastAsia"/>
          <w:color w:val="000000" w:themeColor="text1"/>
        </w:rPr>
        <w:t>export</w:t>
      </w:r>
      <w:r>
        <w:rPr>
          <w:rFonts w:hint="eastAsia"/>
          <w:color w:val="000000" w:themeColor="text1"/>
        </w:rPr>
        <w:t>，</w:t>
      </w:r>
      <w:proofErr w:type="spellStart"/>
      <w:r>
        <w:rPr>
          <w:rFonts w:hint="eastAsia"/>
          <w:color w:val="000000" w:themeColor="text1"/>
        </w:rPr>
        <w:t>PreferenceActivity</w:t>
      </w:r>
      <w:proofErr w:type="spellEnd"/>
      <w:r>
        <w:rPr>
          <w:rFonts w:hint="eastAsia"/>
          <w:color w:val="000000" w:themeColor="text1"/>
        </w:rPr>
        <w:t>不检查传入的参数直接根据其构建对象时，可以构造</w:t>
      </w:r>
      <w:r>
        <w:rPr>
          <w:rFonts w:hint="eastAsia"/>
          <w:color w:val="000000" w:themeColor="text1"/>
        </w:rPr>
        <w:t>intent</w:t>
      </w:r>
      <w:r>
        <w:rPr>
          <w:rFonts w:hint="eastAsia"/>
          <w:color w:val="000000" w:themeColor="text1"/>
        </w:rPr>
        <w:t>中的</w:t>
      </w:r>
      <w:r>
        <w:rPr>
          <w:rFonts w:hint="eastAsia"/>
          <w:color w:val="000000" w:themeColor="text1"/>
        </w:rPr>
        <w:t>extra</w:t>
      </w:r>
      <w:r>
        <w:rPr>
          <w:rFonts w:hint="eastAsia"/>
          <w:color w:val="000000" w:themeColor="text1"/>
        </w:rPr>
        <w:t>数据，调用应用内部的任意</w:t>
      </w:r>
      <w:r>
        <w:rPr>
          <w:rFonts w:hint="eastAsia"/>
          <w:color w:val="000000" w:themeColor="text1"/>
        </w:rPr>
        <w:t>fragment</w:t>
      </w:r>
      <w:r>
        <w:rPr>
          <w:rFonts w:hint="eastAsia"/>
          <w:color w:val="000000" w:themeColor="text1"/>
        </w:rPr>
        <w:t>。</w:t>
      </w:r>
      <w:r>
        <w:rPr>
          <w:rFonts w:hint="eastAsia"/>
          <w:color w:val="000000" w:themeColor="text1"/>
        </w:rPr>
        <w:t>fragment</w:t>
      </w:r>
      <w:r>
        <w:rPr>
          <w:rFonts w:hint="eastAsia"/>
          <w:color w:val="000000" w:themeColor="text1"/>
        </w:rPr>
        <w:t>注入攻击可导致应用的敏感信息泄露、远程代码执行或者应用崩溃。</w:t>
      </w:r>
    </w:p>
    <w:p w:rsidR="00C33F49" w:rsidRDefault="00F7257D">
      <w:pPr>
        <w:pStyle w:val="--2"/>
        <w:spacing w:after="156"/>
        <w:rPr>
          <w:b/>
          <w:color w:val="000000" w:themeColor="text1"/>
        </w:rPr>
      </w:pPr>
      <w:r>
        <w:rPr>
          <w:rFonts w:hint="eastAsia"/>
          <w:b/>
          <w:color w:val="000000" w:themeColor="text1"/>
        </w:rPr>
        <w:t>风险等级</w:t>
      </w:r>
    </w:p>
    <w:p w:rsidR="00C33F49" w:rsidRDefault="00F7257D">
      <w:pPr>
        <w:spacing w:after="156"/>
        <w:ind w:firstLine="420"/>
        <w:rPr>
          <w:color w:val="000000" w:themeColor="text1"/>
        </w:rPr>
      </w:pPr>
      <w:r>
        <w:rPr>
          <w:rFonts w:hint="eastAsia"/>
          <w:color w:val="000000" w:themeColor="text1"/>
        </w:rPr>
        <w:lastRenderedPageBreak/>
        <w:t>无</w:t>
      </w:r>
    </w:p>
    <w:p w:rsidR="00C33F49" w:rsidRDefault="00F7257D">
      <w:pPr>
        <w:pStyle w:val="--2"/>
        <w:spacing w:after="156"/>
        <w:rPr>
          <w:b/>
          <w:color w:val="000000" w:themeColor="text1"/>
        </w:rPr>
      </w:pPr>
      <w:r>
        <w:rPr>
          <w:rFonts w:hint="eastAsia"/>
          <w:b/>
          <w:color w:val="000000" w:themeColor="text1"/>
        </w:rPr>
        <w:t>测试过程</w:t>
      </w:r>
    </w:p>
    <w:p w:rsidR="00C33F49" w:rsidRDefault="00F7257D">
      <w:pPr>
        <w:spacing w:after="156"/>
        <w:ind w:firstLine="420"/>
        <w:rPr>
          <w:color w:val="000000" w:themeColor="text1"/>
        </w:rPr>
      </w:pPr>
      <w:r>
        <w:rPr>
          <w:rFonts w:hint="eastAsia"/>
          <w:color w:val="000000" w:themeColor="text1"/>
        </w:rPr>
        <w:t>通过查看</w:t>
      </w:r>
      <w:proofErr w:type="spellStart"/>
      <w:r>
        <w:rPr>
          <w:rFonts w:hint="eastAsia"/>
          <w:color w:val="000000" w:themeColor="text1"/>
        </w:rPr>
        <w:t>AndroidMainfes</w:t>
      </w:r>
      <w:r>
        <w:rPr>
          <w:color w:val="000000" w:themeColor="text1"/>
        </w:rPr>
        <w:t>t</w:t>
      </w:r>
      <w:proofErr w:type="spellEnd"/>
      <w:r>
        <w:rPr>
          <w:rFonts w:hint="eastAsia"/>
          <w:color w:val="000000" w:themeColor="text1"/>
        </w:rPr>
        <w:t>文件，未发现暴露的组件有</w:t>
      </w:r>
      <w:proofErr w:type="spellStart"/>
      <w:r>
        <w:rPr>
          <w:color w:val="000000" w:themeColor="text1"/>
        </w:rPr>
        <w:t>PreferenceActivity</w:t>
      </w:r>
      <w:proofErr w:type="spellEnd"/>
      <w:r>
        <w:rPr>
          <w:rFonts w:hint="eastAsia"/>
          <w:color w:val="000000" w:themeColor="text1"/>
        </w:rPr>
        <w:t>。</w:t>
      </w:r>
    </w:p>
    <w:p w:rsidR="00C33F49" w:rsidRDefault="00F7257D">
      <w:pPr>
        <w:spacing w:after="156"/>
        <w:ind w:firstLine="420"/>
        <w:rPr>
          <w:color w:val="000000" w:themeColor="text1"/>
        </w:rPr>
      </w:pPr>
      <w:r>
        <w:rPr>
          <w:noProof/>
        </w:rPr>
        <w:drawing>
          <wp:inline distT="0" distB="0" distL="0" distR="0">
            <wp:extent cx="5400040" cy="351345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5400040" cy="3513455"/>
                    </a:xfrm>
                    <a:prstGeom prst="rect">
                      <a:avLst/>
                    </a:prstGeom>
                  </pic:spPr>
                </pic:pic>
              </a:graphicData>
            </a:graphic>
          </wp:inline>
        </w:drawing>
      </w:r>
    </w:p>
    <w:p w:rsidR="00C33F49" w:rsidRDefault="00F7257D">
      <w:pPr>
        <w:pStyle w:val="--2"/>
        <w:spacing w:after="156"/>
        <w:rPr>
          <w:b/>
          <w:color w:val="000000" w:themeColor="text1"/>
        </w:rPr>
      </w:pPr>
      <w:r>
        <w:rPr>
          <w:rFonts w:hint="eastAsia"/>
          <w:b/>
          <w:color w:val="000000" w:themeColor="text1"/>
        </w:rPr>
        <w:t>安全建议</w:t>
      </w:r>
    </w:p>
    <w:p w:rsidR="00C33F49" w:rsidRDefault="00F7257D">
      <w:pPr>
        <w:spacing w:after="156"/>
        <w:ind w:firstLine="420"/>
        <w:rPr>
          <w:color w:val="000000" w:themeColor="text1"/>
        </w:rPr>
      </w:pPr>
      <w:r>
        <w:rPr>
          <w:rFonts w:hint="eastAsia"/>
          <w:color w:val="000000" w:themeColor="text1"/>
        </w:rPr>
        <w:t>1</w:t>
      </w:r>
      <w:r>
        <w:rPr>
          <w:rFonts w:hint="eastAsia"/>
          <w:color w:val="000000" w:themeColor="text1"/>
        </w:rPr>
        <w:t>．如果应用的</w:t>
      </w:r>
      <w:r>
        <w:rPr>
          <w:rFonts w:hint="eastAsia"/>
          <w:color w:val="000000" w:themeColor="text1"/>
        </w:rPr>
        <w:t>Activity</w:t>
      </w:r>
      <w:r>
        <w:rPr>
          <w:rFonts w:hint="eastAsia"/>
          <w:color w:val="000000" w:themeColor="text1"/>
        </w:rPr>
        <w:t>组件不必要导出，或者组件配置了</w:t>
      </w:r>
      <w:r>
        <w:rPr>
          <w:rFonts w:hint="eastAsia"/>
          <w:color w:val="000000" w:themeColor="text1"/>
        </w:rPr>
        <w:t>intent filter</w:t>
      </w:r>
      <w:r>
        <w:rPr>
          <w:rFonts w:hint="eastAsia"/>
          <w:color w:val="000000" w:themeColor="text1"/>
        </w:rPr>
        <w:t>标签，建议显示设置组件的“</w:t>
      </w:r>
      <w:proofErr w:type="spellStart"/>
      <w:r>
        <w:rPr>
          <w:rFonts w:hint="eastAsia"/>
          <w:color w:val="000000" w:themeColor="text1"/>
        </w:rPr>
        <w:t>android:exported</w:t>
      </w:r>
      <w:proofErr w:type="spellEnd"/>
      <w:r>
        <w:rPr>
          <w:rFonts w:hint="eastAsia"/>
          <w:color w:val="000000" w:themeColor="text1"/>
        </w:rPr>
        <w:t>”属性为</w:t>
      </w:r>
      <w:r>
        <w:rPr>
          <w:rFonts w:hint="eastAsia"/>
          <w:color w:val="000000" w:themeColor="text1"/>
        </w:rPr>
        <w:t>false</w:t>
      </w:r>
    </w:p>
    <w:p w:rsidR="00C33F49" w:rsidRDefault="00F7257D">
      <w:pPr>
        <w:spacing w:after="156"/>
        <w:ind w:firstLine="420"/>
        <w:rPr>
          <w:color w:val="000000" w:themeColor="text1"/>
        </w:rPr>
      </w:pPr>
      <w:r>
        <w:rPr>
          <w:rFonts w:hint="eastAsia"/>
          <w:color w:val="000000" w:themeColor="text1"/>
        </w:rPr>
        <w:t>2</w:t>
      </w:r>
      <w:r>
        <w:rPr>
          <w:rFonts w:hint="eastAsia"/>
          <w:color w:val="000000" w:themeColor="text1"/>
        </w:rPr>
        <w:t>．重写</w:t>
      </w:r>
      <w:proofErr w:type="spellStart"/>
      <w:r>
        <w:rPr>
          <w:rFonts w:hint="eastAsia"/>
          <w:color w:val="000000" w:themeColor="text1"/>
        </w:rPr>
        <w:t>isValidFragment</w:t>
      </w:r>
      <w:proofErr w:type="spellEnd"/>
      <w:r>
        <w:rPr>
          <w:rFonts w:hint="eastAsia"/>
          <w:color w:val="000000" w:themeColor="text1"/>
        </w:rPr>
        <w:t>方法，验证</w:t>
      </w:r>
      <w:r>
        <w:rPr>
          <w:rFonts w:hint="eastAsia"/>
          <w:color w:val="000000" w:themeColor="text1"/>
        </w:rPr>
        <w:t>fragment</w:t>
      </w:r>
      <w:r>
        <w:rPr>
          <w:rFonts w:hint="eastAsia"/>
          <w:color w:val="000000" w:themeColor="text1"/>
        </w:rPr>
        <w:t>来源的正确性</w:t>
      </w:r>
    </w:p>
    <w:p w:rsidR="00C33F49" w:rsidRDefault="00F7257D">
      <w:pPr>
        <w:pStyle w:val="--3"/>
        <w:tabs>
          <w:tab w:val="clear" w:pos="720"/>
        </w:tabs>
        <w:spacing w:after="156"/>
        <w:ind w:left="420" w:hanging="420"/>
        <w:rPr>
          <w:color w:val="000000" w:themeColor="text1"/>
        </w:rPr>
      </w:pPr>
      <w:bookmarkStart w:id="35" w:name="_Toc19885675"/>
      <w:r>
        <w:rPr>
          <w:rFonts w:hint="eastAsia"/>
          <w:color w:val="000000" w:themeColor="text1"/>
        </w:rPr>
        <w:t>service</w:t>
      </w:r>
      <w:r>
        <w:rPr>
          <w:rFonts w:hint="eastAsia"/>
          <w:color w:val="000000" w:themeColor="text1"/>
        </w:rPr>
        <w:t>组件拒绝服务漏洞</w:t>
      </w:r>
      <w:bookmarkEnd w:id="35"/>
    </w:p>
    <w:p w:rsidR="00C33F49" w:rsidRDefault="00F7257D">
      <w:pPr>
        <w:pStyle w:val="--2"/>
        <w:spacing w:after="156"/>
        <w:rPr>
          <w:b/>
          <w:color w:val="000000" w:themeColor="text1"/>
        </w:rPr>
      </w:pPr>
      <w:r>
        <w:rPr>
          <w:rFonts w:hint="eastAsia"/>
          <w:b/>
          <w:color w:val="000000" w:themeColor="text1"/>
        </w:rPr>
        <w:t>问题描述</w:t>
      </w:r>
    </w:p>
    <w:p w:rsidR="00C33F49" w:rsidRDefault="00F7257D">
      <w:pPr>
        <w:spacing w:after="156"/>
        <w:ind w:firstLine="420"/>
        <w:rPr>
          <w:color w:val="000000" w:themeColor="text1"/>
        </w:rPr>
      </w:pPr>
      <w:r>
        <w:rPr>
          <w:rFonts w:hint="eastAsia"/>
          <w:color w:val="000000" w:themeColor="text1"/>
        </w:rPr>
        <w:t>Broadcast Receiver</w:t>
      </w:r>
      <w:r>
        <w:rPr>
          <w:rFonts w:hint="eastAsia"/>
          <w:color w:val="000000" w:themeColor="text1"/>
        </w:rPr>
        <w:t>是</w:t>
      </w:r>
      <w:r>
        <w:rPr>
          <w:rFonts w:hint="eastAsia"/>
          <w:color w:val="000000" w:themeColor="text1"/>
        </w:rPr>
        <w:t>Android</w:t>
      </w:r>
      <w:r>
        <w:rPr>
          <w:rFonts w:hint="eastAsia"/>
          <w:color w:val="000000" w:themeColor="text1"/>
        </w:rPr>
        <w:t>中四大组件用于处理广播事件的组件，若存在配置不当则其他应用可以伪装发送广播从而可造成信息泄露，拒绝服务攻击等。</w:t>
      </w:r>
    </w:p>
    <w:p w:rsidR="00C33F49" w:rsidRDefault="00F7257D">
      <w:pPr>
        <w:pStyle w:val="--2"/>
        <w:spacing w:after="156"/>
        <w:rPr>
          <w:b/>
          <w:color w:val="000000" w:themeColor="text1"/>
        </w:rPr>
      </w:pPr>
      <w:r>
        <w:rPr>
          <w:rFonts w:hint="eastAsia"/>
          <w:b/>
          <w:color w:val="000000" w:themeColor="text1"/>
        </w:rPr>
        <w:t>风险等级</w:t>
      </w:r>
    </w:p>
    <w:p w:rsidR="00C33F49" w:rsidRDefault="00F7257D">
      <w:pPr>
        <w:spacing w:after="156"/>
        <w:ind w:firstLine="420"/>
        <w:rPr>
          <w:color w:val="000000" w:themeColor="text1"/>
        </w:rPr>
      </w:pPr>
      <w:r>
        <w:rPr>
          <w:rFonts w:hint="eastAsia"/>
          <w:color w:val="000000" w:themeColor="text1"/>
        </w:rPr>
        <w:t>无</w:t>
      </w:r>
    </w:p>
    <w:p w:rsidR="00C33F49" w:rsidRDefault="00F7257D">
      <w:pPr>
        <w:pStyle w:val="--2"/>
        <w:spacing w:after="156"/>
        <w:rPr>
          <w:b/>
          <w:color w:val="000000" w:themeColor="text1"/>
        </w:rPr>
      </w:pPr>
      <w:r>
        <w:rPr>
          <w:rFonts w:hint="eastAsia"/>
          <w:b/>
          <w:color w:val="000000" w:themeColor="text1"/>
        </w:rPr>
        <w:lastRenderedPageBreak/>
        <w:t>测试过程</w:t>
      </w:r>
    </w:p>
    <w:p w:rsidR="00C33F49" w:rsidRDefault="00F7257D">
      <w:pPr>
        <w:ind w:firstLine="420"/>
        <w:rPr>
          <w:color w:val="000000" w:themeColor="text1"/>
        </w:rPr>
      </w:pPr>
      <w:r>
        <w:rPr>
          <w:rFonts w:hint="eastAsia"/>
          <w:color w:val="000000" w:themeColor="text1"/>
        </w:rPr>
        <w:t>可以看到没有</w:t>
      </w:r>
      <w:proofErr w:type="spellStart"/>
      <w:r>
        <w:rPr>
          <w:rFonts w:hint="eastAsia"/>
          <w:color w:val="000000" w:themeColor="text1"/>
        </w:rPr>
        <w:t>BroadCast</w:t>
      </w:r>
      <w:proofErr w:type="spellEnd"/>
      <w:r>
        <w:rPr>
          <w:rFonts w:hint="eastAsia"/>
          <w:color w:val="000000" w:themeColor="text1"/>
        </w:rPr>
        <w:t xml:space="preserve"> </w:t>
      </w:r>
      <w:proofErr w:type="spellStart"/>
      <w:r>
        <w:rPr>
          <w:rFonts w:hint="eastAsia"/>
          <w:color w:val="000000" w:themeColor="text1"/>
        </w:rPr>
        <w:t>Reciever</w:t>
      </w:r>
      <w:proofErr w:type="spellEnd"/>
      <w:r>
        <w:rPr>
          <w:rFonts w:hint="eastAsia"/>
          <w:color w:val="000000" w:themeColor="text1"/>
        </w:rPr>
        <w:t>。</w:t>
      </w:r>
    </w:p>
    <w:p w:rsidR="00C33F49" w:rsidRDefault="00F7257D">
      <w:pPr>
        <w:spacing w:after="156"/>
        <w:ind w:left="420" w:firstLineChars="0" w:firstLine="0"/>
        <w:rPr>
          <w:color w:val="000000" w:themeColor="text1"/>
        </w:rPr>
      </w:pPr>
      <w:r>
        <w:rPr>
          <w:noProof/>
        </w:rPr>
        <w:drawing>
          <wp:inline distT="0" distB="0" distL="0" distR="0">
            <wp:extent cx="5181600" cy="9715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8"/>
                    <a:stretch>
                      <a:fillRect/>
                    </a:stretch>
                  </pic:blipFill>
                  <pic:spPr>
                    <a:xfrm>
                      <a:off x="0" y="0"/>
                      <a:ext cx="5181600" cy="971550"/>
                    </a:xfrm>
                    <a:prstGeom prst="rect">
                      <a:avLst/>
                    </a:prstGeom>
                  </pic:spPr>
                </pic:pic>
              </a:graphicData>
            </a:graphic>
          </wp:inline>
        </w:drawing>
      </w:r>
    </w:p>
    <w:p w:rsidR="00C33F49" w:rsidRDefault="00F7257D">
      <w:pPr>
        <w:pStyle w:val="--2"/>
        <w:spacing w:after="156"/>
        <w:rPr>
          <w:b/>
          <w:color w:val="000000" w:themeColor="text1"/>
        </w:rPr>
      </w:pPr>
      <w:r>
        <w:rPr>
          <w:rFonts w:hint="eastAsia"/>
          <w:b/>
          <w:color w:val="000000" w:themeColor="text1"/>
        </w:rPr>
        <w:t>安全建议</w:t>
      </w:r>
    </w:p>
    <w:p w:rsidR="00C33F49" w:rsidRDefault="00F7257D">
      <w:pPr>
        <w:spacing w:after="156"/>
        <w:ind w:firstLine="420"/>
        <w:rPr>
          <w:color w:val="000000" w:themeColor="text1"/>
        </w:rPr>
      </w:pPr>
      <w:r>
        <w:rPr>
          <w:rFonts w:hint="eastAsia"/>
          <w:color w:val="000000" w:themeColor="text1"/>
        </w:rPr>
        <w:t>被测应用的</w:t>
      </w:r>
      <w:r>
        <w:rPr>
          <w:rFonts w:hint="eastAsia"/>
          <w:color w:val="000000" w:themeColor="text1"/>
        </w:rPr>
        <w:t>AndroidManifest.xml</w:t>
      </w:r>
      <w:r>
        <w:rPr>
          <w:rFonts w:hint="eastAsia"/>
          <w:color w:val="000000" w:themeColor="text1"/>
        </w:rPr>
        <w:t>文件中，设置</w:t>
      </w:r>
      <w:r>
        <w:rPr>
          <w:rFonts w:hint="eastAsia"/>
          <w:color w:val="000000" w:themeColor="text1"/>
        </w:rPr>
        <w:t>receiver</w:t>
      </w:r>
      <w:r>
        <w:rPr>
          <w:rFonts w:hint="eastAsia"/>
          <w:color w:val="000000" w:themeColor="text1"/>
        </w:rPr>
        <w:t>的</w:t>
      </w:r>
      <w:proofErr w:type="spellStart"/>
      <w:r>
        <w:rPr>
          <w:rFonts w:hint="eastAsia"/>
          <w:color w:val="000000" w:themeColor="text1"/>
        </w:rPr>
        <w:t>android:exported</w:t>
      </w:r>
      <w:proofErr w:type="spellEnd"/>
      <w:r>
        <w:rPr>
          <w:rFonts w:hint="eastAsia"/>
          <w:color w:val="000000" w:themeColor="text1"/>
        </w:rPr>
        <w:t xml:space="preserve"> </w:t>
      </w:r>
      <w:r>
        <w:rPr>
          <w:rFonts w:hint="eastAsia"/>
          <w:color w:val="000000" w:themeColor="text1"/>
        </w:rPr>
        <w:t>属性为</w:t>
      </w:r>
      <w:r>
        <w:rPr>
          <w:rFonts w:hint="eastAsia"/>
          <w:color w:val="000000" w:themeColor="text1"/>
        </w:rPr>
        <w:t>false</w:t>
      </w:r>
      <w:r>
        <w:rPr>
          <w:rFonts w:hint="eastAsia"/>
          <w:color w:val="000000" w:themeColor="text1"/>
        </w:rPr>
        <w:t>或者通过设置自定义权限来限制对</w:t>
      </w:r>
      <w:r>
        <w:rPr>
          <w:rFonts w:hint="eastAsia"/>
          <w:color w:val="000000" w:themeColor="text1"/>
        </w:rPr>
        <w:t>receiver</w:t>
      </w:r>
      <w:r>
        <w:rPr>
          <w:rFonts w:hint="eastAsia"/>
          <w:color w:val="000000" w:themeColor="text1"/>
        </w:rPr>
        <w:t>的访问。</w:t>
      </w:r>
    </w:p>
    <w:p w:rsidR="00C33F49" w:rsidRDefault="00F7257D">
      <w:pPr>
        <w:pStyle w:val="--3"/>
        <w:tabs>
          <w:tab w:val="clear" w:pos="720"/>
        </w:tabs>
        <w:spacing w:after="156"/>
        <w:ind w:left="420" w:hanging="420"/>
        <w:rPr>
          <w:color w:val="000000" w:themeColor="text1"/>
        </w:rPr>
      </w:pPr>
      <w:bookmarkStart w:id="36" w:name="_Toc19885676"/>
      <w:r>
        <w:rPr>
          <w:rFonts w:hint="eastAsia"/>
          <w:color w:val="000000" w:themeColor="text1"/>
        </w:rPr>
        <w:t>content provider SQL</w:t>
      </w:r>
      <w:r>
        <w:rPr>
          <w:rFonts w:hint="eastAsia"/>
          <w:color w:val="000000" w:themeColor="text1"/>
        </w:rPr>
        <w:t>注入漏洞</w:t>
      </w:r>
      <w:bookmarkEnd w:id="36"/>
    </w:p>
    <w:p w:rsidR="00C33F49" w:rsidRDefault="00F7257D">
      <w:pPr>
        <w:pStyle w:val="--2"/>
        <w:spacing w:after="156"/>
        <w:rPr>
          <w:b/>
          <w:color w:val="000000" w:themeColor="text1"/>
        </w:rPr>
      </w:pPr>
      <w:r>
        <w:rPr>
          <w:rFonts w:hint="eastAsia"/>
          <w:b/>
          <w:color w:val="000000" w:themeColor="text1"/>
        </w:rPr>
        <w:t>问题描述</w:t>
      </w:r>
    </w:p>
    <w:p w:rsidR="00C33F49" w:rsidRDefault="00F7257D">
      <w:pPr>
        <w:spacing w:after="156"/>
        <w:ind w:firstLineChars="0" w:firstLine="420"/>
        <w:rPr>
          <w:color w:val="000000" w:themeColor="text1"/>
        </w:rPr>
      </w:pPr>
      <w:r>
        <w:rPr>
          <w:rFonts w:hint="eastAsia"/>
          <w:color w:val="000000" w:themeColor="text1"/>
        </w:rPr>
        <w:t>Content Provider</w:t>
      </w:r>
      <w:r>
        <w:rPr>
          <w:rFonts w:hint="eastAsia"/>
          <w:color w:val="000000" w:themeColor="text1"/>
        </w:rPr>
        <w:t>组成</w:t>
      </w:r>
      <w:proofErr w:type="spellStart"/>
      <w:r>
        <w:rPr>
          <w:rFonts w:hint="eastAsia"/>
          <w:color w:val="000000" w:themeColor="text1"/>
        </w:rPr>
        <w:t>Apk</w:t>
      </w:r>
      <w:proofErr w:type="spellEnd"/>
      <w:r>
        <w:rPr>
          <w:rFonts w:hint="eastAsia"/>
          <w:color w:val="000000" w:themeColor="text1"/>
        </w:rPr>
        <w:t>的四个组件之一，是应用程序之间共享数据的容器，可以将应用程序的指定数据集提供给第三方的</w:t>
      </w:r>
      <w:r>
        <w:rPr>
          <w:rFonts w:hint="eastAsia"/>
          <w:color w:val="000000" w:themeColor="text1"/>
        </w:rPr>
        <w:t>App</w:t>
      </w:r>
      <w:r>
        <w:rPr>
          <w:rFonts w:hint="eastAsia"/>
          <w:color w:val="000000" w:themeColor="text1"/>
        </w:rPr>
        <w:t>，如果设置了导出权限，可能被系统或者第三方的</w:t>
      </w:r>
      <w:r>
        <w:rPr>
          <w:rFonts w:hint="eastAsia"/>
          <w:color w:val="000000" w:themeColor="text1"/>
        </w:rPr>
        <w:t>App</w:t>
      </w:r>
      <w:r>
        <w:rPr>
          <w:rFonts w:hint="eastAsia"/>
          <w:color w:val="000000" w:themeColor="text1"/>
        </w:rPr>
        <w:t>直接调出并使用。</w:t>
      </w:r>
      <w:r>
        <w:rPr>
          <w:rFonts w:hint="eastAsia"/>
          <w:color w:val="000000" w:themeColor="text1"/>
        </w:rPr>
        <w:t>Content Provider</w:t>
      </w:r>
      <w:r>
        <w:rPr>
          <w:rFonts w:hint="eastAsia"/>
          <w:color w:val="000000" w:themeColor="text1"/>
        </w:rPr>
        <w:t>导出可能导致程序内部的敏感信息泄露，</w:t>
      </w:r>
      <w:r>
        <w:rPr>
          <w:rFonts w:hint="eastAsia"/>
          <w:color w:val="000000" w:themeColor="text1"/>
        </w:rPr>
        <w:t>SQL</w:t>
      </w:r>
      <w:r>
        <w:rPr>
          <w:rFonts w:hint="eastAsia"/>
          <w:color w:val="000000" w:themeColor="text1"/>
        </w:rPr>
        <w:t>注入等风险。</w:t>
      </w:r>
    </w:p>
    <w:p w:rsidR="00C33F49" w:rsidRDefault="00F7257D">
      <w:pPr>
        <w:pStyle w:val="--2"/>
        <w:spacing w:after="156"/>
        <w:rPr>
          <w:b/>
          <w:color w:val="000000" w:themeColor="text1"/>
        </w:rPr>
      </w:pPr>
      <w:r>
        <w:rPr>
          <w:rFonts w:hint="eastAsia"/>
          <w:b/>
          <w:color w:val="000000" w:themeColor="text1"/>
        </w:rPr>
        <w:t>风险等级</w:t>
      </w:r>
    </w:p>
    <w:p w:rsidR="00C33F49" w:rsidRDefault="00F7257D">
      <w:pPr>
        <w:spacing w:after="156"/>
        <w:ind w:firstLine="420"/>
        <w:rPr>
          <w:color w:val="000000" w:themeColor="text1"/>
        </w:rPr>
      </w:pPr>
      <w:r>
        <w:rPr>
          <w:rFonts w:hint="eastAsia"/>
          <w:color w:val="000000" w:themeColor="text1"/>
        </w:rPr>
        <w:t>无</w:t>
      </w:r>
    </w:p>
    <w:p w:rsidR="00C33F49" w:rsidRDefault="00F7257D">
      <w:pPr>
        <w:pStyle w:val="--2"/>
        <w:spacing w:after="156"/>
        <w:rPr>
          <w:b/>
          <w:color w:val="000000" w:themeColor="text1"/>
        </w:rPr>
      </w:pPr>
      <w:r>
        <w:rPr>
          <w:rFonts w:hint="eastAsia"/>
          <w:b/>
          <w:color w:val="000000" w:themeColor="text1"/>
        </w:rPr>
        <w:t>测试过程</w:t>
      </w:r>
    </w:p>
    <w:p w:rsidR="00C33F49" w:rsidRDefault="00F7257D">
      <w:pPr>
        <w:spacing w:after="156"/>
        <w:ind w:firstLine="420"/>
        <w:rPr>
          <w:color w:val="000000" w:themeColor="text1"/>
        </w:rPr>
      </w:pPr>
      <w:r>
        <w:rPr>
          <w:rFonts w:hint="eastAsia"/>
          <w:color w:val="000000" w:themeColor="text1"/>
        </w:rPr>
        <w:t>不存在可导出的</w:t>
      </w:r>
      <w:r>
        <w:rPr>
          <w:rFonts w:hint="eastAsia"/>
          <w:color w:val="000000" w:themeColor="text1"/>
        </w:rPr>
        <w:t>content</w:t>
      </w:r>
      <w:r>
        <w:rPr>
          <w:color w:val="000000" w:themeColor="text1"/>
        </w:rPr>
        <w:t xml:space="preserve"> </w:t>
      </w:r>
      <w:r>
        <w:rPr>
          <w:rFonts w:hint="eastAsia"/>
          <w:color w:val="000000" w:themeColor="text1"/>
        </w:rPr>
        <w:t>provider</w:t>
      </w:r>
      <w:r>
        <w:rPr>
          <w:color w:val="000000" w:themeColor="text1"/>
        </w:rPr>
        <w:t xml:space="preserve"> </w:t>
      </w:r>
      <w:r>
        <w:rPr>
          <w:rFonts w:hint="eastAsia"/>
          <w:color w:val="000000" w:themeColor="text1"/>
        </w:rPr>
        <w:t>组件。</w:t>
      </w:r>
    </w:p>
    <w:p w:rsidR="00C33F49" w:rsidRDefault="00F7257D">
      <w:pPr>
        <w:spacing w:after="156"/>
        <w:ind w:firstLineChars="95" w:firstLine="199"/>
        <w:rPr>
          <w:color w:val="000000" w:themeColor="text1"/>
        </w:rPr>
      </w:pPr>
      <w:r>
        <w:rPr>
          <w:noProof/>
        </w:rPr>
        <w:drawing>
          <wp:inline distT="0" distB="0" distL="0" distR="0">
            <wp:extent cx="5114925" cy="14097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9"/>
                    <a:stretch>
                      <a:fillRect/>
                    </a:stretch>
                  </pic:blipFill>
                  <pic:spPr>
                    <a:xfrm>
                      <a:off x="0" y="0"/>
                      <a:ext cx="5114925" cy="1409700"/>
                    </a:xfrm>
                    <a:prstGeom prst="rect">
                      <a:avLst/>
                    </a:prstGeom>
                  </pic:spPr>
                </pic:pic>
              </a:graphicData>
            </a:graphic>
          </wp:inline>
        </w:drawing>
      </w:r>
    </w:p>
    <w:p w:rsidR="00C33F49" w:rsidRDefault="00F7257D">
      <w:pPr>
        <w:pStyle w:val="--2"/>
        <w:spacing w:after="156"/>
        <w:rPr>
          <w:b/>
          <w:color w:val="000000" w:themeColor="text1"/>
        </w:rPr>
      </w:pPr>
      <w:r>
        <w:rPr>
          <w:rFonts w:hint="eastAsia"/>
          <w:b/>
          <w:color w:val="000000" w:themeColor="text1"/>
        </w:rPr>
        <w:t>安全建议</w:t>
      </w:r>
    </w:p>
    <w:p w:rsidR="00C33F49" w:rsidRDefault="00F7257D">
      <w:pPr>
        <w:spacing w:after="156"/>
        <w:ind w:firstLine="420"/>
        <w:rPr>
          <w:color w:val="000000" w:themeColor="text1"/>
        </w:rPr>
      </w:pPr>
      <w:r>
        <w:rPr>
          <w:rFonts w:hint="eastAsia"/>
          <w:color w:val="000000" w:themeColor="text1"/>
        </w:rPr>
        <w:lastRenderedPageBreak/>
        <w:t>在被测应用的</w:t>
      </w:r>
      <w:r>
        <w:rPr>
          <w:rFonts w:hint="eastAsia"/>
          <w:color w:val="000000" w:themeColor="text1"/>
        </w:rPr>
        <w:t>AndroidManifest.xml</w:t>
      </w:r>
      <w:r>
        <w:rPr>
          <w:rFonts w:hint="eastAsia"/>
          <w:color w:val="000000" w:themeColor="text1"/>
        </w:rPr>
        <w:t>文件中，设置</w:t>
      </w:r>
      <w:r>
        <w:rPr>
          <w:color w:val="000000" w:themeColor="text1"/>
        </w:rPr>
        <w:t>provider</w:t>
      </w:r>
      <w:r>
        <w:rPr>
          <w:rFonts w:hint="eastAsia"/>
          <w:color w:val="000000" w:themeColor="text1"/>
        </w:rPr>
        <w:t>的</w:t>
      </w:r>
      <w:proofErr w:type="spellStart"/>
      <w:r>
        <w:rPr>
          <w:rFonts w:hint="eastAsia"/>
          <w:color w:val="000000" w:themeColor="text1"/>
        </w:rPr>
        <w:t>android:exported</w:t>
      </w:r>
      <w:proofErr w:type="spellEnd"/>
      <w:r>
        <w:rPr>
          <w:rFonts w:hint="eastAsia"/>
          <w:color w:val="000000" w:themeColor="text1"/>
        </w:rPr>
        <w:t xml:space="preserve"> </w:t>
      </w:r>
      <w:r>
        <w:rPr>
          <w:rFonts w:hint="eastAsia"/>
          <w:color w:val="000000" w:themeColor="text1"/>
        </w:rPr>
        <w:t>属性为</w:t>
      </w:r>
      <w:r>
        <w:rPr>
          <w:rFonts w:hint="eastAsia"/>
          <w:color w:val="000000" w:themeColor="text1"/>
        </w:rPr>
        <w:t>false</w:t>
      </w:r>
      <w:r>
        <w:rPr>
          <w:rFonts w:hint="eastAsia"/>
          <w:color w:val="000000" w:themeColor="text1"/>
        </w:rPr>
        <w:t>或者通过设置自定义权限来限制对</w:t>
      </w:r>
      <w:r>
        <w:rPr>
          <w:color w:val="000000" w:themeColor="text1"/>
        </w:rPr>
        <w:t>provider</w:t>
      </w:r>
      <w:r>
        <w:rPr>
          <w:rFonts w:hint="eastAsia"/>
          <w:color w:val="000000" w:themeColor="text1"/>
        </w:rPr>
        <w:t>的访问。</w:t>
      </w:r>
    </w:p>
    <w:p w:rsidR="00C33F49" w:rsidRDefault="00F7257D">
      <w:pPr>
        <w:pStyle w:val="--3"/>
        <w:tabs>
          <w:tab w:val="clear" w:pos="720"/>
        </w:tabs>
        <w:spacing w:after="156"/>
        <w:ind w:left="420" w:hanging="420"/>
        <w:rPr>
          <w:color w:val="000000" w:themeColor="text1"/>
        </w:rPr>
      </w:pPr>
      <w:bookmarkStart w:id="37" w:name="_Toc19885677"/>
      <w:r>
        <w:rPr>
          <w:rFonts w:hint="eastAsia"/>
          <w:color w:val="000000" w:themeColor="text1"/>
        </w:rPr>
        <w:t xml:space="preserve">content provider </w:t>
      </w:r>
      <w:r>
        <w:rPr>
          <w:rFonts w:hint="eastAsia"/>
          <w:color w:val="000000" w:themeColor="text1"/>
        </w:rPr>
        <w:t>路径遍历漏洞</w:t>
      </w:r>
      <w:bookmarkEnd w:id="37"/>
    </w:p>
    <w:p w:rsidR="00C33F49" w:rsidRDefault="00F7257D">
      <w:pPr>
        <w:pStyle w:val="--2"/>
        <w:spacing w:after="156"/>
        <w:rPr>
          <w:b/>
          <w:color w:val="000000" w:themeColor="text1"/>
        </w:rPr>
      </w:pPr>
      <w:r>
        <w:rPr>
          <w:rFonts w:hint="eastAsia"/>
          <w:b/>
          <w:color w:val="000000" w:themeColor="text1"/>
        </w:rPr>
        <w:t>问题描述</w:t>
      </w:r>
    </w:p>
    <w:p w:rsidR="00C33F49" w:rsidRDefault="00F7257D">
      <w:pPr>
        <w:spacing w:after="156"/>
        <w:ind w:firstLineChars="0" w:firstLine="420"/>
        <w:rPr>
          <w:color w:val="000000" w:themeColor="text1"/>
        </w:rPr>
      </w:pPr>
      <w:r>
        <w:rPr>
          <w:rFonts w:hint="eastAsia"/>
          <w:color w:val="000000" w:themeColor="text1"/>
        </w:rPr>
        <w:t>Content Provider</w:t>
      </w:r>
      <w:r>
        <w:rPr>
          <w:rFonts w:hint="eastAsia"/>
          <w:color w:val="000000" w:themeColor="text1"/>
        </w:rPr>
        <w:t>组成</w:t>
      </w:r>
      <w:proofErr w:type="spellStart"/>
      <w:r>
        <w:rPr>
          <w:rFonts w:hint="eastAsia"/>
          <w:color w:val="000000" w:themeColor="text1"/>
        </w:rPr>
        <w:t>Apk</w:t>
      </w:r>
      <w:proofErr w:type="spellEnd"/>
      <w:r>
        <w:rPr>
          <w:rFonts w:hint="eastAsia"/>
          <w:color w:val="000000" w:themeColor="text1"/>
        </w:rPr>
        <w:t>的四个组件之一，是应用程序之间共享数据的容器，可以将应用程序的指定数据集提供给第三方的</w:t>
      </w:r>
      <w:r>
        <w:rPr>
          <w:rFonts w:hint="eastAsia"/>
          <w:color w:val="000000" w:themeColor="text1"/>
        </w:rPr>
        <w:t>App</w:t>
      </w:r>
      <w:r>
        <w:rPr>
          <w:rFonts w:hint="eastAsia"/>
          <w:color w:val="000000" w:themeColor="text1"/>
        </w:rPr>
        <w:t>，如果设置了导出权限，可能被系统或者第三方的</w:t>
      </w:r>
      <w:r>
        <w:rPr>
          <w:rFonts w:hint="eastAsia"/>
          <w:color w:val="000000" w:themeColor="text1"/>
        </w:rPr>
        <w:t>App</w:t>
      </w:r>
      <w:r>
        <w:rPr>
          <w:rFonts w:hint="eastAsia"/>
          <w:color w:val="000000" w:themeColor="text1"/>
        </w:rPr>
        <w:t>直接调出并使用。</w:t>
      </w:r>
      <w:r>
        <w:rPr>
          <w:rFonts w:hint="eastAsia"/>
          <w:color w:val="000000" w:themeColor="text1"/>
        </w:rPr>
        <w:t>Content Provider</w:t>
      </w:r>
      <w:r>
        <w:rPr>
          <w:rFonts w:hint="eastAsia"/>
          <w:color w:val="000000" w:themeColor="text1"/>
        </w:rPr>
        <w:t>导出可能导致程序内部的敏感信息泄露，路径遍历等风险。</w:t>
      </w:r>
    </w:p>
    <w:p w:rsidR="00C33F49" w:rsidRDefault="00F7257D">
      <w:pPr>
        <w:pStyle w:val="--2"/>
        <w:spacing w:after="156"/>
        <w:rPr>
          <w:b/>
          <w:color w:val="000000" w:themeColor="text1"/>
        </w:rPr>
      </w:pPr>
      <w:r>
        <w:rPr>
          <w:rFonts w:hint="eastAsia"/>
          <w:b/>
          <w:color w:val="000000" w:themeColor="text1"/>
        </w:rPr>
        <w:t>风险等级</w:t>
      </w:r>
    </w:p>
    <w:p w:rsidR="00C33F49" w:rsidRDefault="00F7257D">
      <w:pPr>
        <w:spacing w:after="156"/>
        <w:ind w:firstLine="420"/>
        <w:rPr>
          <w:color w:val="000000" w:themeColor="text1"/>
        </w:rPr>
      </w:pPr>
      <w:r>
        <w:rPr>
          <w:rFonts w:hint="eastAsia"/>
          <w:color w:val="000000" w:themeColor="text1"/>
        </w:rPr>
        <w:t>无</w:t>
      </w:r>
    </w:p>
    <w:p w:rsidR="00C33F49" w:rsidRDefault="00F7257D">
      <w:pPr>
        <w:pStyle w:val="--2"/>
        <w:spacing w:after="156"/>
        <w:rPr>
          <w:b/>
          <w:color w:val="000000" w:themeColor="text1"/>
        </w:rPr>
      </w:pPr>
      <w:r>
        <w:rPr>
          <w:rFonts w:hint="eastAsia"/>
          <w:b/>
          <w:color w:val="000000" w:themeColor="text1"/>
        </w:rPr>
        <w:t>测试过程</w:t>
      </w:r>
    </w:p>
    <w:p w:rsidR="00C33F49" w:rsidRDefault="00F7257D">
      <w:pPr>
        <w:spacing w:after="156"/>
        <w:ind w:firstLine="420"/>
        <w:rPr>
          <w:color w:val="000000" w:themeColor="text1"/>
        </w:rPr>
      </w:pPr>
      <w:r>
        <w:rPr>
          <w:rFonts w:hint="eastAsia"/>
          <w:color w:val="000000" w:themeColor="text1"/>
        </w:rPr>
        <w:t>不存在可导出的</w:t>
      </w:r>
      <w:r>
        <w:rPr>
          <w:rFonts w:hint="eastAsia"/>
          <w:color w:val="000000" w:themeColor="text1"/>
        </w:rPr>
        <w:t>content</w:t>
      </w:r>
      <w:r>
        <w:rPr>
          <w:color w:val="000000" w:themeColor="text1"/>
        </w:rPr>
        <w:t xml:space="preserve"> </w:t>
      </w:r>
      <w:r>
        <w:rPr>
          <w:rFonts w:hint="eastAsia"/>
          <w:color w:val="000000" w:themeColor="text1"/>
        </w:rPr>
        <w:t>provider</w:t>
      </w:r>
      <w:r>
        <w:rPr>
          <w:color w:val="000000" w:themeColor="text1"/>
        </w:rPr>
        <w:t xml:space="preserve"> </w:t>
      </w:r>
      <w:r>
        <w:rPr>
          <w:rFonts w:hint="eastAsia"/>
          <w:color w:val="000000" w:themeColor="text1"/>
        </w:rPr>
        <w:t>组件。</w:t>
      </w:r>
    </w:p>
    <w:p w:rsidR="00C33F49" w:rsidRDefault="00F7257D">
      <w:pPr>
        <w:spacing w:after="156"/>
        <w:ind w:firstLineChars="95" w:firstLine="199"/>
        <w:rPr>
          <w:color w:val="000000" w:themeColor="text1"/>
        </w:rPr>
      </w:pPr>
      <w:r>
        <w:rPr>
          <w:noProof/>
        </w:rPr>
        <w:drawing>
          <wp:inline distT="0" distB="0" distL="0" distR="0">
            <wp:extent cx="5114925" cy="1409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9"/>
                    <a:stretch>
                      <a:fillRect/>
                    </a:stretch>
                  </pic:blipFill>
                  <pic:spPr>
                    <a:xfrm>
                      <a:off x="0" y="0"/>
                      <a:ext cx="5114925" cy="1409700"/>
                    </a:xfrm>
                    <a:prstGeom prst="rect">
                      <a:avLst/>
                    </a:prstGeom>
                  </pic:spPr>
                </pic:pic>
              </a:graphicData>
            </a:graphic>
          </wp:inline>
        </w:drawing>
      </w:r>
    </w:p>
    <w:p w:rsidR="00C33F49" w:rsidRDefault="00F7257D">
      <w:pPr>
        <w:pStyle w:val="--2"/>
        <w:spacing w:after="156"/>
        <w:rPr>
          <w:b/>
          <w:color w:val="000000" w:themeColor="text1"/>
        </w:rPr>
      </w:pPr>
      <w:r>
        <w:rPr>
          <w:rFonts w:hint="eastAsia"/>
          <w:b/>
          <w:color w:val="000000" w:themeColor="text1"/>
        </w:rPr>
        <w:t>安全建议</w:t>
      </w:r>
    </w:p>
    <w:p w:rsidR="00C33F49" w:rsidRDefault="00F7257D">
      <w:pPr>
        <w:spacing w:after="156"/>
        <w:ind w:firstLine="420"/>
        <w:rPr>
          <w:color w:val="000000" w:themeColor="text1"/>
        </w:rPr>
      </w:pPr>
      <w:r>
        <w:rPr>
          <w:rFonts w:hint="eastAsia"/>
          <w:color w:val="000000" w:themeColor="text1"/>
        </w:rPr>
        <w:t>在被测应用的</w:t>
      </w:r>
      <w:r>
        <w:rPr>
          <w:rFonts w:hint="eastAsia"/>
          <w:color w:val="000000" w:themeColor="text1"/>
        </w:rPr>
        <w:t>AndroidManifest.xml</w:t>
      </w:r>
      <w:r>
        <w:rPr>
          <w:rFonts w:hint="eastAsia"/>
          <w:color w:val="000000" w:themeColor="text1"/>
        </w:rPr>
        <w:t>文件中，设置</w:t>
      </w:r>
      <w:r>
        <w:rPr>
          <w:color w:val="000000" w:themeColor="text1"/>
        </w:rPr>
        <w:t>provider</w:t>
      </w:r>
      <w:r>
        <w:rPr>
          <w:rFonts w:hint="eastAsia"/>
          <w:color w:val="000000" w:themeColor="text1"/>
        </w:rPr>
        <w:t>的</w:t>
      </w:r>
      <w:proofErr w:type="spellStart"/>
      <w:r>
        <w:rPr>
          <w:rFonts w:hint="eastAsia"/>
          <w:color w:val="000000" w:themeColor="text1"/>
        </w:rPr>
        <w:t>android:exported</w:t>
      </w:r>
      <w:proofErr w:type="spellEnd"/>
      <w:r>
        <w:rPr>
          <w:rFonts w:hint="eastAsia"/>
          <w:color w:val="000000" w:themeColor="text1"/>
        </w:rPr>
        <w:t xml:space="preserve"> </w:t>
      </w:r>
      <w:r>
        <w:rPr>
          <w:rFonts w:hint="eastAsia"/>
          <w:color w:val="000000" w:themeColor="text1"/>
        </w:rPr>
        <w:t>属性为</w:t>
      </w:r>
      <w:r>
        <w:rPr>
          <w:rFonts w:hint="eastAsia"/>
          <w:color w:val="000000" w:themeColor="text1"/>
        </w:rPr>
        <w:t>false</w:t>
      </w:r>
      <w:r>
        <w:rPr>
          <w:rFonts w:hint="eastAsia"/>
          <w:color w:val="000000" w:themeColor="text1"/>
        </w:rPr>
        <w:t>或者通过设置自定义权限来限制对</w:t>
      </w:r>
      <w:r>
        <w:rPr>
          <w:color w:val="000000" w:themeColor="text1"/>
        </w:rPr>
        <w:t>provider</w:t>
      </w:r>
      <w:r>
        <w:rPr>
          <w:rFonts w:hint="eastAsia"/>
          <w:color w:val="000000" w:themeColor="text1"/>
        </w:rPr>
        <w:t>的访问。</w:t>
      </w:r>
    </w:p>
    <w:p w:rsidR="00C33F49" w:rsidRDefault="00F7257D">
      <w:pPr>
        <w:pStyle w:val="--20"/>
        <w:rPr>
          <w:color w:val="000000" w:themeColor="text1"/>
        </w:rPr>
      </w:pPr>
      <w:bookmarkStart w:id="38" w:name="_Toc522527721"/>
      <w:bookmarkStart w:id="39" w:name="_Toc19885678"/>
      <w:r>
        <w:rPr>
          <w:rFonts w:hint="eastAsia"/>
          <w:color w:val="000000" w:themeColor="text1"/>
        </w:rPr>
        <w:lastRenderedPageBreak/>
        <w:t>客户端数据安全</w:t>
      </w:r>
      <w:bookmarkEnd w:id="38"/>
      <w:bookmarkEnd w:id="39"/>
    </w:p>
    <w:p w:rsidR="00C33F49" w:rsidRDefault="00F7257D">
      <w:pPr>
        <w:pStyle w:val="--3"/>
        <w:rPr>
          <w:color w:val="000000" w:themeColor="text1"/>
        </w:rPr>
      </w:pPr>
      <w:bookmarkStart w:id="40" w:name="_Toc522527722"/>
      <w:bookmarkStart w:id="41" w:name="_Toc19885679"/>
      <w:r>
        <w:rPr>
          <w:rFonts w:hint="eastAsia"/>
          <w:color w:val="000000" w:themeColor="text1"/>
        </w:rPr>
        <w:t>本地文件权限配置</w:t>
      </w:r>
      <w:bookmarkEnd w:id="40"/>
      <w:r>
        <w:rPr>
          <w:rFonts w:hint="eastAsia"/>
          <w:color w:val="000000" w:themeColor="text1"/>
        </w:rPr>
        <w:t>【低风险】</w:t>
      </w:r>
      <w:bookmarkEnd w:id="41"/>
    </w:p>
    <w:p w:rsidR="00C33F49" w:rsidRDefault="00F7257D">
      <w:pPr>
        <w:pStyle w:val="--2"/>
        <w:spacing w:after="156"/>
        <w:rPr>
          <w:color w:val="000000" w:themeColor="text1"/>
        </w:rPr>
      </w:pPr>
      <w:r>
        <w:rPr>
          <w:rFonts w:hint="eastAsia"/>
          <w:color w:val="000000" w:themeColor="text1"/>
        </w:rPr>
        <w:t>问题描述</w:t>
      </w:r>
    </w:p>
    <w:p w:rsidR="00C33F49" w:rsidRDefault="00F7257D">
      <w:pPr>
        <w:spacing w:after="156"/>
        <w:ind w:firstLine="420"/>
        <w:rPr>
          <w:color w:val="000000" w:themeColor="text1"/>
        </w:rPr>
      </w:pPr>
      <w:r>
        <w:rPr>
          <w:rFonts w:hint="eastAsia"/>
          <w:color w:val="000000" w:themeColor="text1"/>
        </w:rPr>
        <w:t>本地文件权限配置不当，可能导致信息泄漏问题。所造成的风险视具体的泄露信息而定，敏感信息泄露可能会方便恶意程序窃取凭据。</w:t>
      </w:r>
    </w:p>
    <w:p w:rsidR="00C33F49" w:rsidRDefault="00F7257D">
      <w:pPr>
        <w:pStyle w:val="--2"/>
        <w:spacing w:after="156"/>
        <w:rPr>
          <w:color w:val="000000" w:themeColor="text1"/>
        </w:rPr>
      </w:pPr>
      <w:r>
        <w:rPr>
          <w:rFonts w:hint="eastAsia"/>
          <w:color w:val="000000" w:themeColor="text1"/>
        </w:rPr>
        <w:t>风险等级</w:t>
      </w:r>
    </w:p>
    <w:p w:rsidR="00C33F49" w:rsidRDefault="00F7257D">
      <w:pPr>
        <w:spacing w:after="156"/>
        <w:ind w:firstLine="420"/>
        <w:rPr>
          <w:color w:val="000000" w:themeColor="text1"/>
        </w:rPr>
      </w:pPr>
      <w:r>
        <w:rPr>
          <w:rFonts w:hint="eastAsia"/>
          <w:color w:val="000000" w:themeColor="text1"/>
        </w:rPr>
        <w:t>低风险</w:t>
      </w:r>
    </w:p>
    <w:p w:rsidR="00C33F49" w:rsidRDefault="00F7257D">
      <w:pPr>
        <w:pStyle w:val="--2"/>
        <w:spacing w:after="156"/>
        <w:rPr>
          <w:color w:val="000000" w:themeColor="text1"/>
        </w:rPr>
      </w:pPr>
      <w:r>
        <w:rPr>
          <w:rFonts w:hint="eastAsia"/>
          <w:color w:val="000000" w:themeColor="text1"/>
        </w:rPr>
        <w:t>测试过程</w:t>
      </w:r>
    </w:p>
    <w:p w:rsidR="00C33F49" w:rsidRDefault="00F7257D">
      <w:pPr>
        <w:spacing w:after="156"/>
        <w:ind w:firstLine="420"/>
        <w:rPr>
          <w:color w:val="000000" w:themeColor="text1"/>
        </w:rPr>
      </w:pPr>
      <w:proofErr w:type="spellStart"/>
      <w:r>
        <w:rPr>
          <w:rFonts w:hint="eastAsia"/>
          <w:color w:val="000000" w:themeColor="text1"/>
        </w:rPr>
        <w:t>s</w:t>
      </w:r>
      <w:r>
        <w:rPr>
          <w:color w:val="000000" w:themeColor="text1"/>
        </w:rPr>
        <w:t>hared_pref</w:t>
      </w:r>
      <w:proofErr w:type="spellEnd"/>
      <w:r>
        <w:rPr>
          <w:rFonts w:hint="eastAsia"/>
          <w:color w:val="000000" w:themeColor="text1"/>
        </w:rPr>
        <w:t>文件夹下的</w:t>
      </w:r>
      <w:r>
        <w:rPr>
          <w:rFonts w:hint="eastAsia"/>
          <w:color w:val="000000" w:themeColor="text1"/>
        </w:rPr>
        <w:t>i</w:t>
      </w:r>
      <w:r>
        <w:rPr>
          <w:color w:val="000000" w:themeColor="text1"/>
        </w:rPr>
        <w:t>jm_ifr.xml</w:t>
      </w:r>
      <w:r>
        <w:rPr>
          <w:rFonts w:hint="eastAsia"/>
          <w:color w:val="000000" w:themeColor="text1"/>
        </w:rPr>
        <w:t>和</w:t>
      </w:r>
      <w:r>
        <w:rPr>
          <w:rFonts w:hint="eastAsia"/>
          <w:color w:val="000000" w:themeColor="text1"/>
        </w:rPr>
        <w:t>s</w:t>
      </w:r>
      <w:r>
        <w:rPr>
          <w:color w:val="000000" w:themeColor="text1"/>
        </w:rPr>
        <w:t>martcity.xml</w:t>
      </w:r>
      <w:r>
        <w:rPr>
          <w:rFonts w:hint="eastAsia"/>
          <w:color w:val="000000" w:themeColor="text1"/>
        </w:rPr>
        <w:t>的文件权限设置有执行权限。建议与开发</w:t>
      </w:r>
      <w:r w:rsidR="009D24E7">
        <w:rPr>
          <w:rFonts w:hint="eastAsia"/>
          <w:color w:val="000000" w:themeColor="text1"/>
        </w:rPr>
        <w:t>人员</w:t>
      </w:r>
      <w:r>
        <w:rPr>
          <w:rFonts w:hint="eastAsia"/>
          <w:color w:val="000000" w:themeColor="text1"/>
        </w:rPr>
        <w:t>确认是否必需权限。</w:t>
      </w:r>
    </w:p>
    <w:p w:rsidR="00C33F49" w:rsidRDefault="00F7257D">
      <w:pPr>
        <w:spacing w:after="156"/>
        <w:ind w:firstLine="420"/>
        <w:rPr>
          <w:color w:val="000000" w:themeColor="text1"/>
        </w:rPr>
      </w:pPr>
      <w:r>
        <w:rPr>
          <w:noProof/>
        </w:rPr>
        <w:drawing>
          <wp:inline distT="0" distB="0" distL="0" distR="0">
            <wp:extent cx="5400040" cy="331343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0"/>
                    <a:stretch>
                      <a:fillRect/>
                    </a:stretch>
                  </pic:blipFill>
                  <pic:spPr>
                    <a:xfrm>
                      <a:off x="0" y="0"/>
                      <a:ext cx="5400040" cy="3313430"/>
                    </a:xfrm>
                    <a:prstGeom prst="rect">
                      <a:avLst/>
                    </a:prstGeom>
                  </pic:spPr>
                </pic:pic>
              </a:graphicData>
            </a:graphic>
          </wp:inline>
        </w:drawing>
      </w:r>
    </w:p>
    <w:p w:rsidR="00C33F49" w:rsidRDefault="00F7257D">
      <w:pPr>
        <w:pStyle w:val="--2"/>
        <w:spacing w:after="156"/>
        <w:rPr>
          <w:color w:val="000000" w:themeColor="text1"/>
        </w:rPr>
      </w:pPr>
      <w:r>
        <w:rPr>
          <w:rFonts w:hint="eastAsia"/>
          <w:color w:val="000000" w:themeColor="text1"/>
        </w:rPr>
        <w:t>安全建议</w:t>
      </w:r>
    </w:p>
    <w:p w:rsidR="00C33F49" w:rsidRDefault="00F7257D">
      <w:pPr>
        <w:spacing w:after="156"/>
        <w:ind w:firstLine="420"/>
        <w:rPr>
          <w:color w:val="000000" w:themeColor="text1"/>
        </w:rPr>
      </w:pPr>
      <w:r>
        <w:rPr>
          <w:rFonts w:hint="eastAsia"/>
          <w:color w:val="000000" w:themeColor="text1"/>
        </w:rPr>
        <w:t>建议合理设置文件权限，正常的文件权限最后三位应为空（类似“</w:t>
      </w:r>
      <w:proofErr w:type="spellStart"/>
      <w:r>
        <w:rPr>
          <w:rFonts w:hint="eastAsia"/>
          <w:color w:val="000000" w:themeColor="text1"/>
        </w:rPr>
        <w:t>rw-rw</w:t>
      </w:r>
      <w:proofErr w:type="spellEnd"/>
      <w:r>
        <w:rPr>
          <w:rFonts w:hint="eastAsia"/>
          <w:color w:val="000000" w:themeColor="text1"/>
        </w:rPr>
        <w:t>----</w:t>
      </w:r>
      <w:r>
        <w:rPr>
          <w:rFonts w:hint="eastAsia"/>
          <w:color w:val="000000" w:themeColor="text1"/>
        </w:rPr>
        <w:t>”），目录则允许多一个执行位（类似“</w:t>
      </w:r>
      <w:proofErr w:type="spellStart"/>
      <w:r>
        <w:rPr>
          <w:rFonts w:hint="eastAsia"/>
          <w:color w:val="000000" w:themeColor="text1"/>
        </w:rPr>
        <w:t>rwxrwx</w:t>
      </w:r>
      <w:proofErr w:type="spellEnd"/>
      <w:r>
        <w:rPr>
          <w:rFonts w:hint="eastAsia"/>
          <w:color w:val="000000" w:themeColor="text1"/>
        </w:rPr>
        <w:t>—</w:t>
      </w:r>
      <w:r>
        <w:rPr>
          <w:rFonts w:hint="eastAsia"/>
          <w:color w:val="000000" w:themeColor="text1"/>
        </w:rPr>
        <w:t>x</w:t>
      </w:r>
      <w:r>
        <w:rPr>
          <w:rFonts w:hint="eastAsia"/>
          <w:color w:val="000000" w:themeColor="text1"/>
        </w:rPr>
        <w:t>”）。</w:t>
      </w:r>
    </w:p>
    <w:p w:rsidR="00C33F49" w:rsidRDefault="00F7257D">
      <w:pPr>
        <w:pStyle w:val="--3"/>
        <w:rPr>
          <w:color w:val="000000" w:themeColor="text1"/>
        </w:rPr>
      </w:pPr>
      <w:bookmarkStart w:id="42" w:name="_Toc522527723"/>
      <w:bookmarkStart w:id="43" w:name="_Toc19885680"/>
      <w:r>
        <w:rPr>
          <w:rFonts w:hint="eastAsia"/>
          <w:color w:val="000000" w:themeColor="text1"/>
        </w:rPr>
        <w:lastRenderedPageBreak/>
        <w:t>本地文件内容安全</w:t>
      </w:r>
      <w:bookmarkEnd w:id="42"/>
      <w:bookmarkEnd w:id="43"/>
    </w:p>
    <w:p w:rsidR="00C33F49" w:rsidRDefault="00F7257D">
      <w:pPr>
        <w:pStyle w:val="--2"/>
        <w:spacing w:after="156"/>
        <w:rPr>
          <w:color w:val="000000" w:themeColor="text1"/>
        </w:rPr>
      </w:pPr>
      <w:r>
        <w:rPr>
          <w:rFonts w:hint="eastAsia"/>
          <w:color w:val="000000" w:themeColor="text1"/>
        </w:rPr>
        <w:t>问题描述</w:t>
      </w:r>
    </w:p>
    <w:p w:rsidR="00C33F49" w:rsidRDefault="00F7257D">
      <w:pPr>
        <w:pStyle w:val="--7"/>
        <w:ind w:firstLineChars="202" w:firstLine="424"/>
        <w:rPr>
          <w:color w:val="000000" w:themeColor="text1"/>
        </w:rPr>
      </w:pPr>
      <w:r>
        <w:rPr>
          <w:rFonts w:hint="eastAsia"/>
          <w:color w:val="000000" w:themeColor="text1"/>
        </w:rPr>
        <w:t>检查</w:t>
      </w:r>
      <w:r>
        <w:rPr>
          <w:rFonts w:hint="eastAsia"/>
          <w:color w:val="000000" w:themeColor="text1"/>
        </w:rPr>
        <w:t>APP</w:t>
      </w:r>
      <w:r>
        <w:rPr>
          <w:rFonts w:hint="eastAsia"/>
          <w:color w:val="000000" w:themeColor="text1"/>
        </w:rPr>
        <w:t>数据目录中的文件中是否包含敏感内容。包括文本文件、二进制文件、</w:t>
      </w:r>
      <w:proofErr w:type="spellStart"/>
      <w:r>
        <w:rPr>
          <w:rFonts w:hint="eastAsia"/>
          <w:color w:val="000000" w:themeColor="text1"/>
        </w:rPr>
        <w:t>SharedPreference</w:t>
      </w:r>
      <w:proofErr w:type="spellEnd"/>
      <w:r>
        <w:rPr>
          <w:rFonts w:hint="eastAsia"/>
          <w:color w:val="000000" w:themeColor="text1"/>
        </w:rPr>
        <w:t>等</w:t>
      </w:r>
      <w:r>
        <w:rPr>
          <w:rFonts w:hint="eastAsia"/>
          <w:color w:val="000000" w:themeColor="text1"/>
        </w:rPr>
        <w:t>XML</w:t>
      </w:r>
      <w:r>
        <w:rPr>
          <w:rFonts w:hint="eastAsia"/>
          <w:color w:val="000000" w:themeColor="text1"/>
        </w:rPr>
        <w:t>文件、</w:t>
      </w:r>
      <w:r>
        <w:rPr>
          <w:rFonts w:hint="eastAsia"/>
          <w:color w:val="000000" w:themeColor="text1"/>
        </w:rPr>
        <w:t>WebView</w:t>
      </w:r>
      <w:r>
        <w:rPr>
          <w:rFonts w:hint="eastAsia"/>
          <w:color w:val="000000" w:themeColor="text1"/>
        </w:rPr>
        <w:t>等数据库文件等等。</w:t>
      </w:r>
    </w:p>
    <w:p w:rsidR="00C33F49" w:rsidRDefault="00F7257D">
      <w:pPr>
        <w:spacing w:after="156"/>
        <w:ind w:firstLine="420"/>
        <w:rPr>
          <w:color w:val="000000" w:themeColor="text1"/>
        </w:rPr>
      </w:pPr>
      <w:r>
        <w:rPr>
          <w:rFonts w:hint="eastAsia"/>
          <w:color w:val="000000" w:themeColor="text1"/>
        </w:rPr>
        <w:t>视具体的泄露信息而定，敏感信息泄露可能会方便恶意程序窃取凭据，或者泄露一些原本不希望被用户看到的内容。</w:t>
      </w:r>
    </w:p>
    <w:p w:rsidR="00C33F49" w:rsidRDefault="00F7257D">
      <w:pPr>
        <w:pStyle w:val="--2"/>
        <w:spacing w:after="156"/>
        <w:rPr>
          <w:color w:val="000000" w:themeColor="text1"/>
        </w:rPr>
      </w:pPr>
      <w:r>
        <w:rPr>
          <w:rFonts w:hint="eastAsia"/>
          <w:color w:val="000000" w:themeColor="text1"/>
        </w:rPr>
        <w:t>风险等级</w:t>
      </w:r>
    </w:p>
    <w:p w:rsidR="00C33F49" w:rsidRDefault="00F7257D">
      <w:pPr>
        <w:spacing w:after="156"/>
        <w:ind w:firstLine="420"/>
        <w:rPr>
          <w:color w:val="000000" w:themeColor="text1"/>
        </w:rPr>
      </w:pPr>
      <w:r>
        <w:rPr>
          <w:rFonts w:hint="eastAsia"/>
          <w:color w:val="000000" w:themeColor="text1"/>
        </w:rPr>
        <w:t>无风险</w:t>
      </w:r>
    </w:p>
    <w:p w:rsidR="00C33F49" w:rsidRDefault="00F7257D">
      <w:pPr>
        <w:pStyle w:val="--2"/>
        <w:spacing w:after="156"/>
        <w:rPr>
          <w:color w:val="000000" w:themeColor="text1"/>
        </w:rPr>
      </w:pPr>
      <w:r>
        <w:rPr>
          <w:rFonts w:hint="eastAsia"/>
          <w:color w:val="000000" w:themeColor="text1"/>
        </w:rPr>
        <w:t>测试过程</w:t>
      </w:r>
    </w:p>
    <w:p w:rsidR="00C33F49" w:rsidRDefault="00F7257D">
      <w:pPr>
        <w:spacing w:after="156"/>
        <w:ind w:firstLine="420"/>
        <w:rPr>
          <w:color w:val="000000" w:themeColor="text1"/>
        </w:rPr>
      </w:pPr>
      <w:r>
        <w:rPr>
          <w:rFonts w:hint="eastAsia"/>
          <w:color w:val="000000" w:themeColor="text1"/>
        </w:rPr>
        <w:t>本地文件内容中未发现敏感数据：</w:t>
      </w:r>
    </w:p>
    <w:p w:rsidR="00C33F49" w:rsidRDefault="00F7257D">
      <w:pPr>
        <w:spacing w:after="156"/>
        <w:ind w:firstLine="420"/>
        <w:rPr>
          <w:color w:val="000000" w:themeColor="text1"/>
        </w:rPr>
      </w:pPr>
      <w:r>
        <w:rPr>
          <w:noProof/>
          <w:color w:val="000000" w:themeColor="text1"/>
        </w:rPr>
        <w:drawing>
          <wp:inline distT="0" distB="0" distL="0" distR="0">
            <wp:extent cx="5400040" cy="2413000"/>
            <wp:effectExtent l="0" t="0" r="0" b="6350"/>
            <wp:docPr id="11" name="图片 11" descr="C:\Users\ewans\AppData\Local\Temp\WeChat Files\7b5e6569ced5a44c556fbd842867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ewans\AppData\Local\Temp\WeChat Files\7b5e6569ced5a44c556fbd84286765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400040" cy="2413501"/>
                    </a:xfrm>
                    <a:prstGeom prst="rect">
                      <a:avLst/>
                    </a:prstGeom>
                    <a:noFill/>
                    <a:ln>
                      <a:noFill/>
                    </a:ln>
                  </pic:spPr>
                </pic:pic>
              </a:graphicData>
            </a:graphic>
          </wp:inline>
        </w:drawing>
      </w:r>
    </w:p>
    <w:p w:rsidR="00C33F49" w:rsidRDefault="00F7257D">
      <w:pPr>
        <w:pStyle w:val="--2"/>
        <w:spacing w:after="156"/>
        <w:rPr>
          <w:color w:val="000000" w:themeColor="text1"/>
        </w:rPr>
      </w:pPr>
      <w:r>
        <w:rPr>
          <w:rFonts w:hint="eastAsia"/>
          <w:color w:val="000000" w:themeColor="text1"/>
        </w:rPr>
        <w:t>安全建议</w:t>
      </w:r>
    </w:p>
    <w:p w:rsidR="00C33F49" w:rsidRDefault="00F7257D">
      <w:pPr>
        <w:pStyle w:val="--7"/>
        <w:wordWrap w:val="0"/>
        <w:ind w:firstLineChars="202" w:firstLine="424"/>
        <w:rPr>
          <w:color w:val="000000" w:themeColor="text1"/>
        </w:rPr>
      </w:pPr>
      <w:r>
        <w:rPr>
          <w:rFonts w:hint="eastAsia"/>
          <w:color w:val="000000" w:themeColor="text1"/>
        </w:rPr>
        <w:t>避免直接存储明文或者简单编码的敏感信息在本地。</w:t>
      </w:r>
    </w:p>
    <w:p w:rsidR="00C33F49" w:rsidRDefault="00F7257D">
      <w:pPr>
        <w:pStyle w:val="--3"/>
        <w:rPr>
          <w:color w:val="000000" w:themeColor="text1"/>
        </w:rPr>
      </w:pPr>
      <w:bookmarkStart w:id="44" w:name="_Toc522527724"/>
      <w:bookmarkStart w:id="45" w:name="_Toc19885681"/>
      <w:r>
        <w:rPr>
          <w:rFonts w:hint="eastAsia"/>
          <w:color w:val="000000" w:themeColor="text1"/>
        </w:rPr>
        <w:t>本地日志内容安全</w:t>
      </w:r>
      <w:bookmarkEnd w:id="44"/>
      <w:bookmarkEnd w:id="45"/>
    </w:p>
    <w:p w:rsidR="00C33F49" w:rsidRDefault="00F7257D">
      <w:pPr>
        <w:pStyle w:val="--2"/>
        <w:spacing w:after="156"/>
        <w:rPr>
          <w:color w:val="000000" w:themeColor="text1"/>
        </w:rPr>
      </w:pPr>
      <w:r>
        <w:rPr>
          <w:rFonts w:hint="eastAsia"/>
          <w:color w:val="000000" w:themeColor="text1"/>
        </w:rPr>
        <w:t>问题描述</w:t>
      </w:r>
    </w:p>
    <w:p w:rsidR="00C33F49" w:rsidRDefault="00F7257D">
      <w:pPr>
        <w:pStyle w:val="--7"/>
        <w:ind w:firstLineChars="202" w:firstLine="424"/>
        <w:rPr>
          <w:color w:val="000000" w:themeColor="text1"/>
        </w:rPr>
      </w:pPr>
      <w:r>
        <w:rPr>
          <w:rFonts w:hint="eastAsia"/>
          <w:color w:val="000000" w:themeColor="text1"/>
        </w:rPr>
        <w:t>应用运行时可能会将一些应用的日志打印出来以方便开发者调试和测试，但是在应用上线后，这些信息可能会导致敏感信息泄漏的问题。</w:t>
      </w:r>
    </w:p>
    <w:p w:rsidR="00C33F49" w:rsidRDefault="00F7257D">
      <w:pPr>
        <w:spacing w:after="156"/>
        <w:ind w:firstLine="420"/>
        <w:rPr>
          <w:color w:val="000000" w:themeColor="text1"/>
        </w:rPr>
      </w:pPr>
      <w:r>
        <w:rPr>
          <w:rFonts w:hint="eastAsia"/>
          <w:color w:val="000000" w:themeColor="text1"/>
        </w:rPr>
        <w:lastRenderedPageBreak/>
        <w:t>其风险视具体的泄露信息而定，敏感信息泄露可能会方便恶意程序窃取凭据。</w:t>
      </w:r>
    </w:p>
    <w:p w:rsidR="00C33F49" w:rsidRDefault="00F7257D">
      <w:pPr>
        <w:pStyle w:val="--2"/>
        <w:spacing w:after="156"/>
        <w:rPr>
          <w:color w:val="000000" w:themeColor="text1"/>
        </w:rPr>
      </w:pPr>
      <w:r>
        <w:rPr>
          <w:rFonts w:hint="eastAsia"/>
          <w:color w:val="000000" w:themeColor="text1"/>
        </w:rPr>
        <w:t>风险等级</w:t>
      </w:r>
    </w:p>
    <w:p w:rsidR="00C33F49" w:rsidRDefault="00F7257D">
      <w:pPr>
        <w:spacing w:after="156"/>
        <w:ind w:firstLine="420"/>
        <w:rPr>
          <w:color w:val="000000" w:themeColor="text1"/>
        </w:rPr>
      </w:pPr>
      <w:r>
        <w:rPr>
          <w:rFonts w:hint="eastAsia"/>
          <w:color w:val="000000" w:themeColor="text1"/>
        </w:rPr>
        <w:t>无</w:t>
      </w:r>
    </w:p>
    <w:p w:rsidR="00C33F49" w:rsidRDefault="00F7257D">
      <w:pPr>
        <w:pStyle w:val="--2"/>
        <w:spacing w:after="156"/>
        <w:rPr>
          <w:color w:val="000000" w:themeColor="text1"/>
        </w:rPr>
      </w:pPr>
      <w:r>
        <w:rPr>
          <w:rFonts w:hint="eastAsia"/>
          <w:color w:val="000000" w:themeColor="text1"/>
        </w:rPr>
        <w:t>测试过程</w:t>
      </w:r>
    </w:p>
    <w:p w:rsidR="00C33F49" w:rsidRDefault="00F7257D">
      <w:pPr>
        <w:spacing w:after="156"/>
        <w:ind w:firstLine="420"/>
        <w:rPr>
          <w:color w:val="000000" w:themeColor="text1"/>
        </w:rPr>
      </w:pPr>
      <w:r>
        <w:rPr>
          <w:rFonts w:hint="eastAsia"/>
          <w:color w:val="000000" w:themeColor="text1"/>
        </w:rPr>
        <w:t>不存在账号密码泄漏问题。</w:t>
      </w:r>
    </w:p>
    <w:p w:rsidR="00C33F49" w:rsidRDefault="00F7257D">
      <w:pPr>
        <w:pStyle w:val="--2"/>
        <w:numPr>
          <w:ilvl w:val="0"/>
          <w:numId w:val="0"/>
        </w:numPr>
        <w:spacing w:after="156"/>
        <w:rPr>
          <w:color w:val="000000" w:themeColor="text1"/>
        </w:rPr>
      </w:pPr>
      <w:r>
        <w:rPr>
          <w:noProof/>
        </w:rPr>
        <w:drawing>
          <wp:inline distT="0" distB="0" distL="0" distR="0">
            <wp:extent cx="5400040" cy="5530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2"/>
                    <a:stretch>
                      <a:fillRect/>
                    </a:stretch>
                  </pic:blipFill>
                  <pic:spPr>
                    <a:xfrm>
                      <a:off x="0" y="0"/>
                      <a:ext cx="5400040" cy="553085"/>
                    </a:xfrm>
                    <a:prstGeom prst="rect">
                      <a:avLst/>
                    </a:prstGeom>
                  </pic:spPr>
                </pic:pic>
              </a:graphicData>
            </a:graphic>
          </wp:inline>
        </w:drawing>
      </w:r>
    </w:p>
    <w:p w:rsidR="00C33F49" w:rsidRDefault="00F7257D">
      <w:pPr>
        <w:pStyle w:val="--2"/>
        <w:spacing w:after="156"/>
        <w:rPr>
          <w:color w:val="000000" w:themeColor="text1"/>
        </w:rPr>
      </w:pPr>
      <w:r>
        <w:rPr>
          <w:rFonts w:hint="eastAsia"/>
          <w:color w:val="000000" w:themeColor="text1"/>
        </w:rPr>
        <w:t>安全建议</w:t>
      </w:r>
    </w:p>
    <w:p w:rsidR="00C33F49" w:rsidRDefault="00F7257D">
      <w:pPr>
        <w:pStyle w:val="--7"/>
        <w:wordWrap w:val="0"/>
        <w:ind w:firstLineChars="202" w:firstLine="424"/>
        <w:rPr>
          <w:color w:val="000000" w:themeColor="text1"/>
        </w:rPr>
      </w:pPr>
      <w:r>
        <w:rPr>
          <w:rFonts w:hint="eastAsia"/>
          <w:color w:val="000000" w:themeColor="text1"/>
        </w:rPr>
        <w:t>开发过程中应尽量避免在日志中输出敏感信息，上线前应及时去除不必要的日志输出。</w:t>
      </w:r>
    </w:p>
    <w:p w:rsidR="00C33F49" w:rsidRDefault="00F7257D">
      <w:pPr>
        <w:pStyle w:val="--3"/>
        <w:rPr>
          <w:color w:val="000000" w:themeColor="text1"/>
        </w:rPr>
      </w:pPr>
      <w:bookmarkStart w:id="46" w:name="_Toc522527725"/>
      <w:bookmarkStart w:id="47" w:name="_Toc19885682"/>
      <w:r>
        <w:rPr>
          <w:rFonts w:hint="eastAsia"/>
          <w:color w:val="000000" w:themeColor="text1"/>
        </w:rPr>
        <w:t>本地内存内容安全</w:t>
      </w:r>
      <w:bookmarkEnd w:id="46"/>
      <w:bookmarkEnd w:id="47"/>
    </w:p>
    <w:p w:rsidR="00C33F49" w:rsidRDefault="00F7257D">
      <w:pPr>
        <w:pStyle w:val="--2"/>
        <w:spacing w:after="156"/>
        <w:rPr>
          <w:color w:val="000000" w:themeColor="text1"/>
        </w:rPr>
      </w:pPr>
      <w:r>
        <w:rPr>
          <w:rFonts w:hint="eastAsia"/>
          <w:color w:val="000000" w:themeColor="text1"/>
        </w:rPr>
        <w:t>问题描述</w:t>
      </w:r>
    </w:p>
    <w:p w:rsidR="00C33F49" w:rsidRDefault="00F7257D">
      <w:pPr>
        <w:spacing w:after="156"/>
        <w:ind w:firstLine="420"/>
        <w:rPr>
          <w:color w:val="000000" w:themeColor="text1"/>
        </w:rPr>
      </w:pPr>
      <w:r>
        <w:rPr>
          <w:rFonts w:hint="eastAsia"/>
          <w:color w:val="000000" w:themeColor="text1"/>
        </w:rPr>
        <w:t>通过对客户端内存的访问，木马将有可能会得到保存在内存中的敏感信息（如登录密码，帐号等）。测试客户端内存中是否存在的敏感信息（卡号、明文密码等）。</w:t>
      </w:r>
    </w:p>
    <w:p w:rsidR="00C33F49" w:rsidRDefault="00F7257D">
      <w:pPr>
        <w:pStyle w:val="--2"/>
        <w:spacing w:after="156"/>
        <w:rPr>
          <w:color w:val="000000" w:themeColor="text1"/>
        </w:rPr>
      </w:pPr>
      <w:r>
        <w:rPr>
          <w:rFonts w:hint="eastAsia"/>
          <w:color w:val="000000" w:themeColor="text1"/>
        </w:rPr>
        <w:t>风险等级</w:t>
      </w:r>
    </w:p>
    <w:p w:rsidR="00C33F49" w:rsidRDefault="00F7257D">
      <w:pPr>
        <w:spacing w:after="156"/>
        <w:ind w:firstLine="420"/>
        <w:rPr>
          <w:color w:val="000000" w:themeColor="text1"/>
        </w:rPr>
      </w:pPr>
      <w:r>
        <w:rPr>
          <w:rFonts w:hint="eastAsia"/>
          <w:color w:val="000000" w:themeColor="text1"/>
        </w:rPr>
        <w:t>无</w:t>
      </w:r>
    </w:p>
    <w:p w:rsidR="00C33F49" w:rsidRDefault="00F7257D">
      <w:pPr>
        <w:pStyle w:val="--2"/>
        <w:spacing w:after="156"/>
        <w:rPr>
          <w:color w:val="000000" w:themeColor="text1"/>
        </w:rPr>
      </w:pPr>
      <w:r>
        <w:rPr>
          <w:rFonts w:hint="eastAsia"/>
          <w:color w:val="000000" w:themeColor="text1"/>
        </w:rPr>
        <w:t>测试过程</w:t>
      </w:r>
    </w:p>
    <w:p w:rsidR="00C33F49" w:rsidRDefault="00F7257D">
      <w:pPr>
        <w:spacing w:after="156"/>
        <w:ind w:firstLine="420"/>
        <w:rPr>
          <w:color w:val="000000" w:themeColor="text1"/>
        </w:rPr>
      </w:pPr>
      <w:r>
        <w:rPr>
          <w:rFonts w:ascii="Arial" w:hAnsi="Arial" w:hint="eastAsia"/>
          <w:color w:val="000000" w:themeColor="text1"/>
        </w:rPr>
        <w:t>未在内存中找到相关用户名密码等信息。</w:t>
      </w:r>
    </w:p>
    <w:p w:rsidR="00C33F49" w:rsidRDefault="00F7257D">
      <w:pPr>
        <w:spacing w:after="156"/>
        <w:ind w:firstLine="420"/>
        <w:jc w:val="center"/>
        <w:rPr>
          <w:color w:val="000000" w:themeColor="text1"/>
        </w:rPr>
      </w:pPr>
      <w:r>
        <w:rPr>
          <w:noProof/>
        </w:rPr>
        <w:drawing>
          <wp:inline distT="0" distB="0" distL="0" distR="0">
            <wp:extent cx="5400040" cy="734060"/>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3"/>
                    <a:stretch>
                      <a:fillRect/>
                    </a:stretch>
                  </pic:blipFill>
                  <pic:spPr>
                    <a:xfrm>
                      <a:off x="0" y="0"/>
                      <a:ext cx="5400040" cy="734060"/>
                    </a:xfrm>
                    <a:prstGeom prst="rect">
                      <a:avLst/>
                    </a:prstGeom>
                  </pic:spPr>
                </pic:pic>
              </a:graphicData>
            </a:graphic>
          </wp:inline>
        </w:drawing>
      </w:r>
    </w:p>
    <w:p w:rsidR="00C33F49" w:rsidRDefault="00F7257D">
      <w:pPr>
        <w:pStyle w:val="--2"/>
        <w:spacing w:after="156"/>
        <w:rPr>
          <w:color w:val="000000" w:themeColor="text1"/>
        </w:rPr>
      </w:pPr>
      <w:r>
        <w:rPr>
          <w:rFonts w:hint="eastAsia"/>
          <w:color w:val="000000" w:themeColor="text1"/>
        </w:rPr>
        <w:t>安全建议</w:t>
      </w:r>
    </w:p>
    <w:p w:rsidR="00C33F49" w:rsidRDefault="00F7257D">
      <w:pPr>
        <w:pStyle w:val="--7"/>
        <w:ind w:firstLineChars="202" w:firstLine="424"/>
        <w:rPr>
          <w:color w:val="000000" w:themeColor="text1"/>
        </w:rPr>
      </w:pPr>
      <w:r>
        <w:rPr>
          <w:rFonts w:hint="eastAsia"/>
          <w:color w:val="000000" w:themeColor="text1"/>
        </w:rPr>
        <w:t>对于内存中的信息泄露，除动态内存加密外，也可以通过反注入、反调试来解决。同时一些敏感的数据应当在使用后及时清空，防止常驻在内存中被攻击者获取。若属于常驻数据，可以考虑编码后存放，防止被直接搜索获取。</w:t>
      </w:r>
    </w:p>
    <w:p w:rsidR="00C33F49" w:rsidRDefault="00F7257D">
      <w:pPr>
        <w:pStyle w:val="--20"/>
        <w:rPr>
          <w:color w:val="000000" w:themeColor="text1"/>
        </w:rPr>
      </w:pPr>
      <w:bookmarkStart w:id="48" w:name="_Toc522527726"/>
      <w:bookmarkStart w:id="49" w:name="_Toc19885683"/>
      <w:r>
        <w:rPr>
          <w:rFonts w:hint="eastAsia"/>
          <w:color w:val="000000" w:themeColor="text1"/>
        </w:rPr>
        <w:lastRenderedPageBreak/>
        <w:t>客户端运行时安全</w:t>
      </w:r>
      <w:bookmarkEnd w:id="48"/>
      <w:bookmarkEnd w:id="49"/>
    </w:p>
    <w:p w:rsidR="00C33F49" w:rsidRDefault="00F7257D">
      <w:pPr>
        <w:pStyle w:val="--3"/>
        <w:rPr>
          <w:color w:val="000000" w:themeColor="text1"/>
        </w:rPr>
      </w:pPr>
      <w:bookmarkStart w:id="50" w:name="_Toc522527727"/>
      <w:bookmarkStart w:id="51" w:name="_Toc19885684"/>
      <w:r>
        <w:rPr>
          <w:rFonts w:hint="eastAsia"/>
          <w:color w:val="000000" w:themeColor="text1"/>
        </w:rPr>
        <w:t>输入记录保护</w:t>
      </w:r>
      <w:bookmarkEnd w:id="50"/>
      <w:bookmarkEnd w:id="51"/>
      <w:r>
        <w:rPr>
          <w:rFonts w:hint="eastAsia"/>
          <w:color w:val="000000" w:themeColor="text1"/>
        </w:rPr>
        <w:t xml:space="preserve"> </w:t>
      </w:r>
    </w:p>
    <w:p w:rsidR="00C33F49" w:rsidRDefault="00F7257D">
      <w:pPr>
        <w:pStyle w:val="--2"/>
        <w:spacing w:after="156"/>
        <w:rPr>
          <w:color w:val="000000" w:themeColor="text1"/>
        </w:rPr>
      </w:pPr>
      <w:r>
        <w:rPr>
          <w:rFonts w:hint="eastAsia"/>
          <w:color w:val="000000" w:themeColor="text1"/>
        </w:rPr>
        <w:t>问题描述</w:t>
      </w:r>
    </w:p>
    <w:p w:rsidR="00C33F49" w:rsidRDefault="00F7257D">
      <w:pPr>
        <w:spacing w:after="156"/>
        <w:ind w:firstLine="420"/>
        <w:rPr>
          <w:color w:val="000000" w:themeColor="text1"/>
        </w:rPr>
      </w:pPr>
      <w:r>
        <w:rPr>
          <w:rFonts w:hint="eastAsia"/>
          <w:color w:val="000000" w:themeColor="text1"/>
        </w:rPr>
        <w:t>测试客户端程序在密码等输入框是否使用自定义软键盘。安卓应用中的输入框默认使用系统软键盘，手机安装木马后，木马可以通过替换系统软键盘，记录手机银行的密码。</w:t>
      </w:r>
    </w:p>
    <w:p w:rsidR="00C33F49" w:rsidRDefault="00F7257D">
      <w:pPr>
        <w:pStyle w:val="--2"/>
        <w:spacing w:after="156"/>
        <w:rPr>
          <w:color w:val="000000" w:themeColor="text1"/>
        </w:rPr>
      </w:pPr>
      <w:r>
        <w:rPr>
          <w:rFonts w:hint="eastAsia"/>
          <w:color w:val="000000" w:themeColor="text1"/>
        </w:rPr>
        <w:t>风险等级</w:t>
      </w:r>
    </w:p>
    <w:p w:rsidR="00C33F49" w:rsidRDefault="00F7257D">
      <w:pPr>
        <w:spacing w:after="156"/>
        <w:ind w:firstLine="420"/>
        <w:rPr>
          <w:color w:val="000000" w:themeColor="text1"/>
        </w:rPr>
      </w:pPr>
      <w:r>
        <w:rPr>
          <w:rFonts w:hint="eastAsia"/>
          <w:color w:val="000000" w:themeColor="text1"/>
        </w:rPr>
        <w:t>无</w:t>
      </w:r>
    </w:p>
    <w:p w:rsidR="00C33F49" w:rsidRDefault="00F7257D">
      <w:pPr>
        <w:pStyle w:val="--2"/>
        <w:spacing w:after="156"/>
        <w:rPr>
          <w:color w:val="000000" w:themeColor="text1"/>
        </w:rPr>
      </w:pPr>
      <w:r>
        <w:rPr>
          <w:rFonts w:hint="eastAsia"/>
          <w:color w:val="000000" w:themeColor="text1"/>
        </w:rPr>
        <w:t>测试过程</w:t>
      </w:r>
    </w:p>
    <w:p w:rsidR="00C33F49" w:rsidRDefault="00F7257D">
      <w:pPr>
        <w:spacing w:after="156"/>
        <w:ind w:firstLine="420"/>
        <w:rPr>
          <w:color w:val="000000" w:themeColor="text1"/>
        </w:rPr>
      </w:pPr>
      <w:r>
        <w:rPr>
          <w:rFonts w:hint="eastAsia"/>
          <w:color w:val="000000" w:themeColor="text1"/>
        </w:rPr>
        <w:t>设置了自定义键盘针对输入进行保护，无法监听输出。</w:t>
      </w:r>
    </w:p>
    <w:p w:rsidR="00C33F49" w:rsidRDefault="00F7257D">
      <w:pPr>
        <w:spacing w:after="156"/>
        <w:ind w:firstLine="420"/>
        <w:rPr>
          <w:color w:val="000000" w:themeColor="text1"/>
        </w:rPr>
      </w:pPr>
      <w:r>
        <w:rPr>
          <w:noProof/>
          <w:color w:val="000000" w:themeColor="text1"/>
        </w:rPr>
        <w:drawing>
          <wp:inline distT="0" distB="0" distL="0" distR="0">
            <wp:extent cx="4169410" cy="3126740"/>
            <wp:effectExtent l="6985"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rot="5400000">
                      <a:off x="0" y="0"/>
                      <a:ext cx="4172425" cy="3129226"/>
                    </a:xfrm>
                    <a:prstGeom prst="rect">
                      <a:avLst/>
                    </a:prstGeom>
                  </pic:spPr>
                </pic:pic>
              </a:graphicData>
            </a:graphic>
          </wp:inline>
        </w:drawing>
      </w:r>
    </w:p>
    <w:p w:rsidR="00C33F49" w:rsidRDefault="00F7257D">
      <w:pPr>
        <w:pStyle w:val="--2"/>
        <w:spacing w:after="156"/>
        <w:rPr>
          <w:color w:val="000000" w:themeColor="text1"/>
        </w:rPr>
      </w:pPr>
      <w:r>
        <w:rPr>
          <w:rFonts w:hint="eastAsia"/>
          <w:color w:val="000000" w:themeColor="text1"/>
        </w:rPr>
        <w:t>安全建议</w:t>
      </w:r>
    </w:p>
    <w:p w:rsidR="00C33F49" w:rsidRDefault="00F7257D">
      <w:pPr>
        <w:pStyle w:val="--7"/>
        <w:ind w:firstLineChars="202" w:firstLine="424"/>
        <w:rPr>
          <w:color w:val="000000" w:themeColor="text1"/>
        </w:rPr>
      </w:pPr>
      <w:r>
        <w:rPr>
          <w:rFonts w:hint="eastAsia"/>
          <w:color w:val="000000" w:themeColor="text1"/>
        </w:rPr>
        <w:lastRenderedPageBreak/>
        <w:t>尽量使用系统自定义的随机软键盘（而非系统输入法）来输入敏感信息。</w:t>
      </w:r>
    </w:p>
    <w:p w:rsidR="00C33F49" w:rsidRDefault="00F7257D">
      <w:pPr>
        <w:pStyle w:val="--3"/>
        <w:rPr>
          <w:color w:val="000000" w:themeColor="text1"/>
        </w:rPr>
      </w:pPr>
      <w:bookmarkStart w:id="52" w:name="_Toc522527728"/>
      <w:bookmarkStart w:id="53" w:name="_Toc19885685"/>
      <w:r>
        <w:rPr>
          <w:rFonts w:hint="eastAsia"/>
          <w:color w:val="000000" w:themeColor="text1"/>
        </w:rPr>
        <w:t>屏幕录像保护</w:t>
      </w:r>
      <w:bookmarkEnd w:id="52"/>
      <w:r>
        <w:rPr>
          <w:rFonts w:hint="eastAsia"/>
          <w:color w:val="000000" w:themeColor="text1"/>
        </w:rPr>
        <w:t>【中风险】</w:t>
      </w:r>
      <w:bookmarkEnd w:id="53"/>
    </w:p>
    <w:p w:rsidR="00C33F49" w:rsidRDefault="00F7257D">
      <w:pPr>
        <w:pStyle w:val="--2"/>
        <w:spacing w:after="156"/>
        <w:rPr>
          <w:color w:val="000000" w:themeColor="text1"/>
        </w:rPr>
      </w:pPr>
      <w:r>
        <w:rPr>
          <w:rFonts w:hint="eastAsia"/>
          <w:color w:val="000000" w:themeColor="text1"/>
        </w:rPr>
        <w:t>问题描述</w:t>
      </w:r>
    </w:p>
    <w:p w:rsidR="00C33F49" w:rsidRDefault="00F7257D">
      <w:pPr>
        <w:spacing w:after="156"/>
        <w:ind w:firstLine="420"/>
        <w:rPr>
          <w:color w:val="000000" w:themeColor="text1"/>
        </w:rPr>
      </w:pPr>
      <w:r>
        <w:rPr>
          <w:rFonts w:hint="eastAsia"/>
          <w:color w:val="000000" w:themeColor="text1"/>
        </w:rPr>
        <w:t>和输入记录类似，恶意程序可以对用户输入的敏感信息（主要是密码）进行窃听。</w:t>
      </w:r>
    </w:p>
    <w:p w:rsidR="00C33F49" w:rsidRDefault="00F7257D">
      <w:pPr>
        <w:pStyle w:val="--2"/>
        <w:spacing w:after="156"/>
        <w:rPr>
          <w:color w:val="000000" w:themeColor="text1"/>
        </w:rPr>
      </w:pPr>
      <w:r>
        <w:rPr>
          <w:rFonts w:hint="eastAsia"/>
          <w:color w:val="000000" w:themeColor="text1"/>
        </w:rPr>
        <w:t>风险等级</w:t>
      </w:r>
    </w:p>
    <w:p w:rsidR="00C33F49" w:rsidRDefault="00F7257D">
      <w:pPr>
        <w:spacing w:after="156"/>
        <w:ind w:firstLine="420"/>
        <w:rPr>
          <w:color w:val="000000" w:themeColor="text1"/>
        </w:rPr>
      </w:pPr>
      <w:r>
        <w:rPr>
          <w:rFonts w:hint="eastAsia"/>
          <w:color w:val="000000" w:themeColor="text1"/>
        </w:rPr>
        <w:t>中风险</w:t>
      </w:r>
    </w:p>
    <w:p w:rsidR="00C33F49" w:rsidRDefault="00F7257D">
      <w:pPr>
        <w:pStyle w:val="--2"/>
        <w:spacing w:after="156"/>
        <w:rPr>
          <w:color w:val="000000" w:themeColor="text1"/>
        </w:rPr>
      </w:pPr>
      <w:r>
        <w:rPr>
          <w:rFonts w:hint="eastAsia"/>
          <w:color w:val="000000" w:themeColor="text1"/>
        </w:rPr>
        <w:t>测试过程</w:t>
      </w:r>
    </w:p>
    <w:p w:rsidR="00C33F49" w:rsidRDefault="00F7257D">
      <w:pPr>
        <w:spacing w:after="156"/>
        <w:ind w:firstLine="420"/>
        <w:rPr>
          <w:color w:val="000000" w:themeColor="text1"/>
        </w:rPr>
      </w:pPr>
      <w:r>
        <w:rPr>
          <w:rFonts w:hint="eastAsia"/>
          <w:color w:val="000000" w:themeColor="text1"/>
        </w:rPr>
        <w:t>使用录像软件在录像的时候可以看到虽然没办法对键盘进行录制，但是在输入的时候可以看到输入的字符，所以有风险。</w:t>
      </w:r>
    </w:p>
    <w:p w:rsidR="00C33F49" w:rsidRDefault="00F7257D">
      <w:pPr>
        <w:spacing w:after="156"/>
        <w:ind w:firstLine="420"/>
        <w:rPr>
          <w:color w:val="000000" w:themeColor="text1"/>
        </w:rPr>
      </w:pPr>
      <w:r>
        <w:rPr>
          <w:noProof/>
          <w:color w:val="000000" w:themeColor="text1"/>
        </w:rPr>
        <w:drawing>
          <wp:inline distT="0" distB="0" distL="0" distR="0">
            <wp:extent cx="1433830" cy="2548890"/>
            <wp:effectExtent l="0" t="0" r="0" b="3810"/>
            <wp:docPr id="31" name="图片 31" descr="C:\Users\ewans\AppData\Local\Temp\WeChat Files\77b338da10a1e73af012a491001af6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ewans\AppData\Local\Temp\WeChat Files\77b338da10a1e73af012a491001af6f.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1437337" cy="2555266"/>
                    </a:xfrm>
                    <a:prstGeom prst="rect">
                      <a:avLst/>
                    </a:prstGeom>
                    <a:noFill/>
                    <a:ln>
                      <a:noFill/>
                    </a:ln>
                  </pic:spPr>
                </pic:pic>
              </a:graphicData>
            </a:graphic>
          </wp:inline>
        </w:drawing>
      </w:r>
    </w:p>
    <w:p w:rsidR="00C33F49" w:rsidRDefault="00F7257D">
      <w:pPr>
        <w:pStyle w:val="--2"/>
        <w:spacing w:after="156"/>
        <w:rPr>
          <w:color w:val="000000" w:themeColor="text1"/>
        </w:rPr>
      </w:pPr>
      <w:r>
        <w:rPr>
          <w:rFonts w:hint="eastAsia"/>
          <w:color w:val="000000" w:themeColor="text1"/>
        </w:rPr>
        <w:t>安全建议</w:t>
      </w:r>
    </w:p>
    <w:p w:rsidR="00C33F49" w:rsidRDefault="00F7257D">
      <w:pPr>
        <w:pStyle w:val="--7"/>
        <w:ind w:firstLineChars="202" w:firstLine="424"/>
        <w:rPr>
          <w:color w:val="000000" w:themeColor="text1"/>
        </w:rPr>
      </w:pPr>
      <w:r>
        <w:rPr>
          <w:rFonts w:hint="eastAsia"/>
          <w:color w:val="000000" w:themeColor="text1"/>
        </w:rPr>
        <w:t>在敏感信息的输入过程尽量避免视觉反馈。</w:t>
      </w:r>
      <w:r>
        <w:rPr>
          <w:color w:val="000000" w:themeColor="text1"/>
        </w:rPr>
        <w:t xml:space="preserve"> </w:t>
      </w:r>
    </w:p>
    <w:p w:rsidR="00C33F49" w:rsidRDefault="00F7257D">
      <w:pPr>
        <w:pStyle w:val="--3"/>
        <w:rPr>
          <w:color w:val="000000" w:themeColor="text1"/>
        </w:rPr>
      </w:pPr>
      <w:bookmarkStart w:id="54" w:name="_Toc522527729"/>
      <w:bookmarkStart w:id="55" w:name="_Toc19885686"/>
      <w:r>
        <w:rPr>
          <w:rFonts w:hint="eastAsia"/>
          <w:color w:val="000000" w:themeColor="text1"/>
        </w:rPr>
        <w:t>进程注入保护</w:t>
      </w:r>
      <w:bookmarkEnd w:id="54"/>
      <w:bookmarkEnd w:id="55"/>
    </w:p>
    <w:p w:rsidR="00C33F49" w:rsidRDefault="00F7257D">
      <w:pPr>
        <w:pStyle w:val="--2"/>
        <w:spacing w:after="156"/>
        <w:rPr>
          <w:color w:val="000000" w:themeColor="text1"/>
        </w:rPr>
      </w:pPr>
      <w:r>
        <w:rPr>
          <w:rFonts w:hint="eastAsia"/>
          <w:color w:val="000000" w:themeColor="text1"/>
        </w:rPr>
        <w:t>问题描述</w:t>
      </w:r>
    </w:p>
    <w:p w:rsidR="00C33F49" w:rsidRDefault="00F7257D">
      <w:pPr>
        <w:spacing w:after="156"/>
        <w:ind w:firstLine="420"/>
        <w:rPr>
          <w:color w:val="000000" w:themeColor="text1"/>
        </w:rPr>
      </w:pPr>
      <w:r>
        <w:rPr>
          <w:rFonts w:hint="eastAsia"/>
          <w:color w:val="000000" w:themeColor="text1"/>
        </w:rPr>
        <w:t>如果</w:t>
      </w:r>
      <w:r>
        <w:rPr>
          <w:rFonts w:hint="eastAsia"/>
          <w:color w:val="000000" w:themeColor="text1"/>
        </w:rPr>
        <w:t>Android</w:t>
      </w:r>
      <w:r>
        <w:rPr>
          <w:rFonts w:hint="eastAsia"/>
          <w:color w:val="000000" w:themeColor="text1"/>
        </w:rPr>
        <w:t>客户端没有对进程进行有效的保护，攻击者就可以向从</w:t>
      </w:r>
      <w:r>
        <w:rPr>
          <w:rFonts w:hint="eastAsia"/>
          <w:color w:val="000000" w:themeColor="text1"/>
        </w:rPr>
        <w:t>Native</w:t>
      </w:r>
      <w:r>
        <w:rPr>
          <w:rFonts w:hint="eastAsia"/>
          <w:color w:val="000000" w:themeColor="text1"/>
        </w:rPr>
        <w:t>层面向客户端进程远程加载任意</w:t>
      </w:r>
      <w:r>
        <w:rPr>
          <w:rFonts w:hint="eastAsia"/>
          <w:color w:val="000000" w:themeColor="text1"/>
        </w:rPr>
        <w:t>.so</w:t>
      </w:r>
      <w:r>
        <w:rPr>
          <w:rFonts w:hint="eastAsia"/>
          <w:color w:val="000000" w:themeColor="text1"/>
        </w:rPr>
        <w:t>链接库，从而侵入客户端进程的进程空间，以搜索、篡改敏感内存或</w:t>
      </w:r>
      <w:r>
        <w:rPr>
          <w:rFonts w:hint="eastAsia"/>
          <w:color w:val="000000" w:themeColor="text1"/>
        </w:rPr>
        <w:lastRenderedPageBreak/>
        <w:t>干涉客户端的执行过程。</w:t>
      </w:r>
    </w:p>
    <w:p w:rsidR="00C33F49" w:rsidRDefault="00F7257D">
      <w:pPr>
        <w:pStyle w:val="--2"/>
        <w:spacing w:after="156"/>
        <w:rPr>
          <w:color w:val="000000" w:themeColor="text1"/>
        </w:rPr>
      </w:pPr>
      <w:r>
        <w:rPr>
          <w:rFonts w:hint="eastAsia"/>
          <w:color w:val="000000" w:themeColor="text1"/>
        </w:rPr>
        <w:t>风险等级</w:t>
      </w:r>
    </w:p>
    <w:p w:rsidR="00C33F49" w:rsidRDefault="00F7257D">
      <w:pPr>
        <w:spacing w:after="156"/>
        <w:ind w:firstLine="420"/>
        <w:rPr>
          <w:color w:val="000000" w:themeColor="text1"/>
        </w:rPr>
      </w:pPr>
      <w:r>
        <w:rPr>
          <w:rFonts w:hint="eastAsia"/>
          <w:color w:val="000000" w:themeColor="text1"/>
        </w:rPr>
        <w:t>无</w:t>
      </w:r>
    </w:p>
    <w:p w:rsidR="00C33F49" w:rsidRDefault="00F7257D">
      <w:pPr>
        <w:pStyle w:val="--2"/>
        <w:spacing w:after="156"/>
        <w:rPr>
          <w:color w:val="000000" w:themeColor="text1"/>
        </w:rPr>
      </w:pPr>
      <w:r>
        <w:rPr>
          <w:rFonts w:hint="eastAsia"/>
          <w:color w:val="000000" w:themeColor="text1"/>
        </w:rPr>
        <w:t>测试过程</w:t>
      </w:r>
    </w:p>
    <w:p w:rsidR="00C33F49" w:rsidRDefault="00F7257D">
      <w:pPr>
        <w:spacing w:after="156"/>
        <w:ind w:firstLine="420"/>
        <w:rPr>
          <w:color w:val="000000" w:themeColor="text1"/>
        </w:rPr>
      </w:pPr>
      <w:r>
        <w:rPr>
          <w:rFonts w:hint="eastAsia"/>
          <w:color w:val="000000" w:themeColor="text1"/>
        </w:rPr>
        <w:t>不存在进程注入问题。</w:t>
      </w:r>
    </w:p>
    <w:p w:rsidR="00C33F49" w:rsidRDefault="00F7257D">
      <w:pPr>
        <w:spacing w:after="156"/>
        <w:ind w:firstLine="420"/>
        <w:rPr>
          <w:color w:val="000000" w:themeColor="text1"/>
        </w:rPr>
      </w:pPr>
      <w:r>
        <w:rPr>
          <w:noProof/>
        </w:rPr>
        <w:drawing>
          <wp:inline distT="0" distB="0" distL="0" distR="0">
            <wp:extent cx="5400040" cy="123952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6"/>
                    <a:stretch>
                      <a:fillRect/>
                    </a:stretch>
                  </pic:blipFill>
                  <pic:spPr>
                    <a:xfrm>
                      <a:off x="0" y="0"/>
                      <a:ext cx="5400040" cy="1239520"/>
                    </a:xfrm>
                    <a:prstGeom prst="rect">
                      <a:avLst/>
                    </a:prstGeom>
                  </pic:spPr>
                </pic:pic>
              </a:graphicData>
            </a:graphic>
          </wp:inline>
        </w:drawing>
      </w:r>
    </w:p>
    <w:p w:rsidR="00C33F49" w:rsidRDefault="00F7257D">
      <w:pPr>
        <w:pStyle w:val="--2"/>
        <w:spacing w:after="156"/>
        <w:rPr>
          <w:color w:val="000000" w:themeColor="text1"/>
        </w:rPr>
      </w:pPr>
      <w:r>
        <w:rPr>
          <w:rFonts w:hint="eastAsia"/>
          <w:color w:val="000000" w:themeColor="text1"/>
        </w:rPr>
        <w:t>安全建议</w:t>
      </w:r>
    </w:p>
    <w:p w:rsidR="00C33F49" w:rsidRDefault="00F7257D">
      <w:pPr>
        <w:pStyle w:val="--7"/>
        <w:ind w:firstLineChars="202" w:firstLine="424"/>
        <w:rPr>
          <w:color w:val="000000" w:themeColor="text1"/>
        </w:rPr>
      </w:pPr>
      <w:r>
        <w:rPr>
          <w:rFonts w:hint="eastAsia"/>
          <w:color w:val="000000" w:themeColor="text1"/>
        </w:rPr>
        <w:t>在</w:t>
      </w:r>
      <w:r>
        <w:rPr>
          <w:rFonts w:hint="eastAsia"/>
          <w:color w:val="000000" w:themeColor="text1"/>
        </w:rPr>
        <w:t>Native</w:t>
      </w:r>
      <w:r>
        <w:rPr>
          <w:rFonts w:hint="eastAsia"/>
          <w:color w:val="000000" w:themeColor="text1"/>
        </w:rPr>
        <w:t>环境中防护</w:t>
      </w:r>
      <w:proofErr w:type="spellStart"/>
      <w:r>
        <w:rPr>
          <w:rFonts w:hint="eastAsia"/>
          <w:color w:val="000000" w:themeColor="text1"/>
        </w:rPr>
        <w:t>ptrace</w:t>
      </w:r>
      <w:proofErr w:type="spellEnd"/>
      <w:r>
        <w:rPr>
          <w:rFonts w:hint="eastAsia"/>
          <w:color w:val="000000" w:themeColor="text1"/>
        </w:rPr>
        <w:t>并检查当前进程中的可执行模块等方式。另外部分的加固产品提供了相应的防护功能。</w:t>
      </w:r>
    </w:p>
    <w:p w:rsidR="00C33F49" w:rsidRDefault="00F7257D">
      <w:pPr>
        <w:pStyle w:val="--3"/>
        <w:rPr>
          <w:color w:val="000000" w:themeColor="text1"/>
        </w:rPr>
      </w:pPr>
      <w:bookmarkStart w:id="56" w:name="_Toc522527730"/>
      <w:bookmarkStart w:id="57" w:name="_Toc19885687"/>
      <w:r>
        <w:rPr>
          <w:color w:val="000000" w:themeColor="text1"/>
        </w:rPr>
        <w:t>ROOT</w:t>
      </w:r>
      <w:r>
        <w:rPr>
          <w:rFonts w:hint="eastAsia"/>
          <w:color w:val="000000" w:themeColor="text1"/>
        </w:rPr>
        <w:t>环境检测</w:t>
      </w:r>
      <w:bookmarkEnd w:id="56"/>
      <w:r>
        <w:rPr>
          <w:rFonts w:hint="eastAsia"/>
          <w:color w:val="000000" w:themeColor="text1"/>
        </w:rPr>
        <w:t>【中风险】</w:t>
      </w:r>
      <w:bookmarkEnd w:id="57"/>
    </w:p>
    <w:p w:rsidR="00C33F49" w:rsidRDefault="00F7257D">
      <w:pPr>
        <w:pStyle w:val="--2"/>
        <w:spacing w:after="156"/>
        <w:rPr>
          <w:color w:val="000000" w:themeColor="text1"/>
        </w:rPr>
      </w:pPr>
      <w:r>
        <w:rPr>
          <w:rFonts w:hint="eastAsia"/>
          <w:color w:val="000000" w:themeColor="text1"/>
        </w:rPr>
        <w:t>问题描述</w:t>
      </w:r>
    </w:p>
    <w:p w:rsidR="00C33F49" w:rsidRDefault="00F7257D">
      <w:pPr>
        <w:spacing w:after="156"/>
        <w:ind w:firstLine="420"/>
        <w:rPr>
          <w:color w:val="000000" w:themeColor="text1"/>
        </w:rPr>
      </w:pPr>
      <w:r>
        <w:rPr>
          <w:rFonts w:hint="eastAsia"/>
          <w:color w:val="000000" w:themeColor="text1"/>
        </w:rPr>
        <w:t>对</w:t>
      </w:r>
      <w:r>
        <w:rPr>
          <w:rFonts w:hint="eastAsia"/>
          <w:color w:val="000000" w:themeColor="text1"/>
        </w:rPr>
        <w:t>APP</w:t>
      </w:r>
      <w:r>
        <w:rPr>
          <w:rFonts w:hint="eastAsia"/>
          <w:color w:val="000000" w:themeColor="text1"/>
        </w:rPr>
        <w:t>的运行环境进行检测。</w:t>
      </w:r>
      <w:r>
        <w:rPr>
          <w:color w:val="000000" w:themeColor="text1"/>
        </w:rPr>
        <w:t>R</w:t>
      </w:r>
      <w:r>
        <w:rPr>
          <w:rFonts w:hint="eastAsia"/>
          <w:color w:val="000000" w:themeColor="text1"/>
        </w:rPr>
        <w:t>OOT</w:t>
      </w:r>
      <w:r>
        <w:rPr>
          <w:rFonts w:hint="eastAsia"/>
          <w:color w:val="000000" w:themeColor="text1"/>
        </w:rPr>
        <w:t>的设备是不安全环境，各种恶意程序都容易运行在</w:t>
      </w:r>
      <w:r>
        <w:rPr>
          <w:rFonts w:hint="eastAsia"/>
          <w:color w:val="000000" w:themeColor="text1"/>
        </w:rPr>
        <w:t>ROOT</w:t>
      </w:r>
      <w:r>
        <w:rPr>
          <w:rFonts w:hint="eastAsia"/>
          <w:color w:val="000000" w:themeColor="text1"/>
        </w:rPr>
        <w:t>环境之中，</w:t>
      </w:r>
      <w:r>
        <w:rPr>
          <w:rFonts w:hint="eastAsia"/>
          <w:color w:val="000000" w:themeColor="text1"/>
        </w:rPr>
        <w:t>ROOT</w:t>
      </w:r>
      <w:r>
        <w:rPr>
          <w:rFonts w:hint="eastAsia"/>
          <w:color w:val="000000" w:themeColor="text1"/>
        </w:rPr>
        <w:t>环境中运行则难以保证程序使用过程中数据的安全性。</w:t>
      </w:r>
    </w:p>
    <w:p w:rsidR="00C33F49" w:rsidRDefault="00F7257D">
      <w:pPr>
        <w:pStyle w:val="--2"/>
        <w:spacing w:after="156"/>
        <w:rPr>
          <w:color w:val="000000" w:themeColor="text1"/>
        </w:rPr>
      </w:pPr>
      <w:r>
        <w:rPr>
          <w:rFonts w:hint="eastAsia"/>
          <w:color w:val="000000" w:themeColor="text1"/>
        </w:rPr>
        <w:t>风险等级</w:t>
      </w:r>
    </w:p>
    <w:p w:rsidR="00C33F49" w:rsidRDefault="00F7257D">
      <w:pPr>
        <w:pStyle w:val="--2"/>
        <w:numPr>
          <w:ilvl w:val="0"/>
          <w:numId w:val="0"/>
        </w:numPr>
        <w:spacing w:after="156"/>
        <w:ind w:left="840"/>
        <w:rPr>
          <w:color w:val="000000" w:themeColor="text1"/>
        </w:rPr>
      </w:pPr>
      <w:r>
        <w:rPr>
          <w:rFonts w:hint="eastAsia"/>
          <w:color w:val="000000" w:themeColor="text1"/>
        </w:rPr>
        <w:t>中风险</w:t>
      </w:r>
    </w:p>
    <w:p w:rsidR="00C33F49" w:rsidRDefault="00F7257D">
      <w:pPr>
        <w:pStyle w:val="--2"/>
        <w:spacing w:after="156"/>
        <w:rPr>
          <w:color w:val="000000" w:themeColor="text1"/>
        </w:rPr>
      </w:pPr>
      <w:r>
        <w:rPr>
          <w:rFonts w:hint="eastAsia"/>
          <w:color w:val="000000" w:themeColor="text1"/>
        </w:rPr>
        <w:t>测试过程</w:t>
      </w:r>
    </w:p>
    <w:p w:rsidR="00C33F49" w:rsidRDefault="00F7257D">
      <w:pPr>
        <w:spacing w:after="156"/>
        <w:ind w:firstLine="420"/>
        <w:rPr>
          <w:color w:val="000000" w:themeColor="text1"/>
        </w:rPr>
      </w:pPr>
      <w:r>
        <w:rPr>
          <w:rFonts w:hint="eastAsia"/>
          <w:color w:val="000000" w:themeColor="text1"/>
        </w:rPr>
        <w:t>应用在</w:t>
      </w:r>
      <w:r>
        <w:rPr>
          <w:rFonts w:hint="eastAsia"/>
          <w:color w:val="000000" w:themeColor="text1"/>
        </w:rPr>
        <w:t>root</w:t>
      </w:r>
      <w:r>
        <w:rPr>
          <w:rFonts w:hint="eastAsia"/>
          <w:color w:val="000000" w:themeColor="text1"/>
        </w:rPr>
        <w:t>环境下可以正常启动：</w:t>
      </w:r>
    </w:p>
    <w:p w:rsidR="00C33F49" w:rsidRDefault="00F7257D">
      <w:pPr>
        <w:spacing w:after="156"/>
        <w:ind w:firstLine="420"/>
        <w:rPr>
          <w:color w:val="000000" w:themeColor="text1"/>
        </w:rPr>
      </w:pPr>
      <w:r>
        <w:rPr>
          <w:noProof/>
          <w:color w:val="000000" w:themeColor="text1"/>
        </w:rPr>
        <w:lastRenderedPageBreak/>
        <w:drawing>
          <wp:inline distT="0" distB="0" distL="0" distR="0">
            <wp:extent cx="1862455" cy="3310890"/>
            <wp:effectExtent l="0" t="0" r="4445" b="3810"/>
            <wp:docPr id="42" name="图片 42" descr="C:\Users\ewans\AppData\Local\Temp\WeChat Files\7d0f18a398272888f9ff06e49e6d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ewans\AppData\Local\Temp\WeChat Files\7d0f18a398272888f9ff06e49e6d934.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866970" cy="3319057"/>
                    </a:xfrm>
                    <a:prstGeom prst="rect">
                      <a:avLst/>
                    </a:prstGeom>
                    <a:noFill/>
                    <a:ln>
                      <a:noFill/>
                    </a:ln>
                  </pic:spPr>
                </pic:pic>
              </a:graphicData>
            </a:graphic>
          </wp:inline>
        </w:drawing>
      </w:r>
    </w:p>
    <w:p w:rsidR="00C33F49" w:rsidRDefault="00C33F49">
      <w:pPr>
        <w:spacing w:after="156"/>
        <w:ind w:firstLine="420"/>
        <w:rPr>
          <w:color w:val="000000" w:themeColor="text1"/>
        </w:rPr>
      </w:pPr>
    </w:p>
    <w:p w:rsidR="00C33F49" w:rsidRDefault="00F7257D">
      <w:pPr>
        <w:pStyle w:val="--2"/>
        <w:spacing w:after="156"/>
        <w:rPr>
          <w:color w:val="000000" w:themeColor="text1"/>
        </w:rPr>
      </w:pPr>
      <w:r>
        <w:rPr>
          <w:rFonts w:hint="eastAsia"/>
          <w:color w:val="000000" w:themeColor="text1"/>
        </w:rPr>
        <w:t>安全建议</w:t>
      </w:r>
    </w:p>
    <w:p w:rsidR="00C33F49" w:rsidRDefault="00F7257D">
      <w:pPr>
        <w:pStyle w:val="--7"/>
        <w:ind w:firstLineChars="202" w:firstLine="424"/>
        <w:rPr>
          <w:color w:val="000000" w:themeColor="text1"/>
        </w:rPr>
      </w:pPr>
      <w:r>
        <w:rPr>
          <w:rFonts w:hint="eastAsia"/>
          <w:color w:val="000000" w:themeColor="text1"/>
        </w:rPr>
        <w:t>在检测到运行环境为</w:t>
      </w:r>
      <w:r>
        <w:rPr>
          <w:rFonts w:hint="eastAsia"/>
          <w:color w:val="000000" w:themeColor="text1"/>
        </w:rPr>
        <w:t>ROOT</w:t>
      </w:r>
      <w:r>
        <w:rPr>
          <w:rFonts w:hint="eastAsia"/>
          <w:color w:val="000000" w:themeColor="text1"/>
        </w:rPr>
        <w:t>环境时，对用户进行风险提示或者应用自动退出。</w:t>
      </w:r>
    </w:p>
    <w:p w:rsidR="00C33F49" w:rsidRDefault="00F7257D">
      <w:pPr>
        <w:pStyle w:val="--20"/>
        <w:rPr>
          <w:color w:val="000000" w:themeColor="text1"/>
        </w:rPr>
      </w:pPr>
      <w:bookmarkStart w:id="58" w:name="_Toc522527731"/>
      <w:bookmarkStart w:id="59" w:name="_Toc19885688"/>
      <w:r>
        <w:rPr>
          <w:rFonts w:hint="eastAsia"/>
          <w:color w:val="000000" w:themeColor="text1"/>
        </w:rPr>
        <w:t>安全策略</w:t>
      </w:r>
      <w:bookmarkEnd w:id="58"/>
      <w:bookmarkEnd w:id="59"/>
    </w:p>
    <w:p w:rsidR="00C33F49" w:rsidRDefault="00F7257D">
      <w:pPr>
        <w:pStyle w:val="--3"/>
        <w:rPr>
          <w:color w:val="000000" w:themeColor="text1"/>
        </w:rPr>
      </w:pPr>
      <w:bookmarkStart w:id="60" w:name="_Toc522527732"/>
      <w:bookmarkStart w:id="61" w:name="_Toc19885689"/>
      <w:r>
        <w:rPr>
          <w:rFonts w:hint="eastAsia"/>
          <w:color w:val="000000" w:themeColor="text1"/>
        </w:rPr>
        <w:t>密码复杂度策略</w:t>
      </w:r>
      <w:bookmarkEnd w:id="60"/>
      <w:bookmarkEnd w:id="61"/>
    </w:p>
    <w:p w:rsidR="00C33F49" w:rsidRDefault="00F7257D">
      <w:pPr>
        <w:pStyle w:val="--2"/>
        <w:spacing w:after="156"/>
        <w:rPr>
          <w:color w:val="000000" w:themeColor="text1"/>
        </w:rPr>
      </w:pPr>
      <w:r>
        <w:rPr>
          <w:rFonts w:hint="eastAsia"/>
          <w:color w:val="000000" w:themeColor="text1"/>
        </w:rPr>
        <w:t>问题描述</w:t>
      </w:r>
    </w:p>
    <w:p w:rsidR="00C33F49" w:rsidRDefault="00F7257D">
      <w:pPr>
        <w:spacing w:after="156"/>
        <w:ind w:firstLine="420"/>
        <w:rPr>
          <w:color w:val="000000" w:themeColor="text1"/>
        </w:rPr>
      </w:pPr>
      <w:r>
        <w:rPr>
          <w:rFonts w:hint="eastAsia"/>
          <w:color w:val="000000" w:themeColor="text1"/>
        </w:rPr>
        <w:t>如果系统缺少密码复杂度策略，攻击者将有机会通过暴力猜测、撞库等方式获取一些安全意识淡薄的合法用户的认证凭据。</w:t>
      </w:r>
    </w:p>
    <w:p w:rsidR="00C33F49" w:rsidRDefault="00F7257D">
      <w:pPr>
        <w:pStyle w:val="--2"/>
        <w:spacing w:after="156"/>
        <w:rPr>
          <w:color w:val="000000" w:themeColor="text1"/>
        </w:rPr>
      </w:pPr>
      <w:r>
        <w:rPr>
          <w:rFonts w:hint="eastAsia"/>
          <w:color w:val="000000" w:themeColor="text1"/>
        </w:rPr>
        <w:t>风险等级</w:t>
      </w:r>
    </w:p>
    <w:p w:rsidR="00C33F49" w:rsidRDefault="00F7257D">
      <w:pPr>
        <w:spacing w:after="156"/>
        <w:ind w:firstLine="420"/>
        <w:rPr>
          <w:color w:val="000000" w:themeColor="text1"/>
        </w:rPr>
      </w:pPr>
      <w:r>
        <w:rPr>
          <w:rFonts w:hint="eastAsia"/>
          <w:color w:val="000000" w:themeColor="text1"/>
        </w:rPr>
        <w:t>无</w:t>
      </w:r>
    </w:p>
    <w:p w:rsidR="00C33F49" w:rsidRDefault="00F7257D">
      <w:pPr>
        <w:pStyle w:val="--2"/>
        <w:spacing w:after="156"/>
        <w:rPr>
          <w:color w:val="000000" w:themeColor="text1"/>
        </w:rPr>
      </w:pPr>
      <w:r>
        <w:rPr>
          <w:rFonts w:hint="eastAsia"/>
          <w:color w:val="000000" w:themeColor="text1"/>
        </w:rPr>
        <w:t>测试过程</w:t>
      </w:r>
    </w:p>
    <w:p w:rsidR="00C33F49" w:rsidRDefault="00F7257D">
      <w:pPr>
        <w:spacing w:after="156"/>
        <w:ind w:firstLine="420"/>
        <w:rPr>
          <w:color w:val="000000" w:themeColor="text1"/>
        </w:rPr>
      </w:pPr>
      <w:r>
        <w:rPr>
          <w:rFonts w:hint="eastAsia"/>
          <w:color w:val="000000" w:themeColor="text1"/>
        </w:rPr>
        <w:t>在注册的时候要求密码长度必须为</w:t>
      </w:r>
      <w:r>
        <w:rPr>
          <w:rFonts w:hint="eastAsia"/>
          <w:color w:val="000000" w:themeColor="text1"/>
        </w:rPr>
        <w:t>8</w:t>
      </w:r>
      <w:r>
        <w:rPr>
          <w:rFonts w:hint="eastAsia"/>
          <w:color w:val="000000" w:themeColor="text1"/>
        </w:rPr>
        <w:t>位以上密码，并且输入</w:t>
      </w:r>
      <w:r>
        <w:rPr>
          <w:rFonts w:hint="eastAsia"/>
          <w:color w:val="000000" w:themeColor="text1"/>
        </w:rPr>
        <w:t>8</w:t>
      </w:r>
      <w:r>
        <w:rPr>
          <w:rFonts w:hint="eastAsia"/>
          <w:color w:val="000000" w:themeColor="text1"/>
        </w:rPr>
        <w:t>位纯数字无法注册：</w:t>
      </w:r>
    </w:p>
    <w:p w:rsidR="00C33F49" w:rsidRDefault="00F7257D">
      <w:pPr>
        <w:spacing w:after="156"/>
        <w:ind w:firstLine="420"/>
        <w:rPr>
          <w:color w:val="000000" w:themeColor="text1"/>
        </w:rPr>
      </w:pPr>
      <w:r>
        <w:rPr>
          <w:rFonts w:hint="eastAsia"/>
          <w:noProof/>
          <w:color w:val="000000" w:themeColor="text1"/>
        </w:rPr>
        <w:lastRenderedPageBreak/>
        <w:drawing>
          <wp:inline distT="0" distB="0" distL="0" distR="0">
            <wp:extent cx="2839720" cy="2129790"/>
            <wp:effectExtent l="0" t="6985"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rot="5400000">
                      <a:off x="0" y="0"/>
                      <a:ext cx="2845959" cy="2134406"/>
                    </a:xfrm>
                    <a:prstGeom prst="rect">
                      <a:avLst/>
                    </a:prstGeom>
                  </pic:spPr>
                </pic:pic>
              </a:graphicData>
            </a:graphic>
          </wp:inline>
        </w:drawing>
      </w:r>
    </w:p>
    <w:p w:rsidR="00C33F49" w:rsidRDefault="00F7257D">
      <w:pPr>
        <w:pStyle w:val="--2"/>
        <w:spacing w:after="156"/>
        <w:rPr>
          <w:color w:val="000000" w:themeColor="text1"/>
        </w:rPr>
      </w:pPr>
      <w:r>
        <w:rPr>
          <w:rFonts w:hint="eastAsia"/>
          <w:color w:val="000000" w:themeColor="text1"/>
        </w:rPr>
        <w:t>安全建议</w:t>
      </w:r>
    </w:p>
    <w:p w:rsidR="00C33F49" w:rsidRDefault="00F7257D">
      <w:pPr>
        <w:pStyle w:val="--7"/>
        <w:ind w:firstLineChars="202" w:firstLine="424"/>
        <w:rPr>
          <w:color w:val="000000" w:themeColor="text1"/>
        </w:rPr>
      </w:pPr>
      <w:r>
        <w:rPr>
          <w:rFonts w:hint="eastAsia"/>
          <w:color w:val="000000" w:themeColor="text1"/>
        </w:rPr>
        <w:t>在注册账号、修改密码等需要设置密码的过程中，检测用户的密码强度，并在用户尝试设置弱口令时予以提示或阻止。</w:t>
      </w:r>
    </w:p>
    <w:p w:rsidR="00C33F49" w:rsidRDefault="00F7257D">
      <w:pPr>
        <w:pStyle w:val="--3"/>
        <w:rPr>
          <w:color w:val="000000" w:themeColor="text1"/>
        </w:rPr>
      </w:pPr>
      <w:bookmarkStart w:id="62" w:name="_Toc522527733"/>
      <w:bookmarkStart w:id="63" w:name="_Toc19885690"/>
      <w:r>
        <w:rPr>
          <w:rFonts w:hint="eastAsia"/>
          <w:color w:val="000000" w:themeColor="text1"/>
        </w:rPr>
        <w:t>账户锁定策略</w:t>
      </w:r>
      <w:bookmarkEnd w:id="62"/>
      <w:bookmarkEnd w:id="63"/>
    </w:p>
    <w:p w:rsidR="00C33F49" w:rsidRDefault="00F7257D">
      <w:pPr>
        <w:pStyle w:val="--2"/>
        <w:spacing w:after="156"/>
        <w:rPr>
          <w:color w:val="000000" w:themeColor="text1"/>
        </w:rPr>
      </w:pPr>
      <w:r>
        <w:rPr>
          <w:rFonts w:hint="eastAsia"/>
          <w:color w:val="000000" w:themeColor="text1"/>
        </w:rPr>
        <w:t>问题描述</w:t>
      </w:r>
    </w:p>
    <w:p w:rsidR="00C33F49" w:rsidRDefault="00F7257D">
      <w:pPr>
        <w:spacing w:after="156"/>
        <w:ind w:firstLine="420"/>
        <w:rPr>
          <w:color w:val="000000" w:themeColor="text1"/>
        </w:rPr>
      </w:pPr>
      <w:r>
        <w:rPr>
          <w:rFonts w:hint="eastAsia"/>
          <w:color w:val="000000" w:themeColor="text1"/>
        </w:rPr>
        <w:t>如果系统不存在认证失败锁定策略，攻击者将有机会对认证凭据进行暴力猜测。</w:t>
      </w:r>
    </w:p>
    <w:p w:rsidR="00C33F49" w:rsidRDefault="00F7257D">
      <w:pPr>
        <w:pStyle w:val="--2"/>
        <w:spacing w:after="156"/>
        <w:rPr>
          <w:color w:val="000000" w:themeColor="text1"/>
        </w:rPr>
      </w:pPr>
      <w:r>
        <w:rPr>
          <w:rFonts w:hint="eastAsia"/>
          <w:color w:val="000000" w:themeColor="text1"/>
        </w:rPr>
        <w:t>风险等级</w:t>
      </w:r>
    </w:p>
    <w:p w:rsidR="00C33F49" w:rsidRDefault="00F7257D">
      <w:pPr>
        <w:spacing w:after="156"/>
        <w:ind w:firstLine="420"/>
        <w:rPr>
          <w:color w:val="000000" w:themeColor="text1"/>
        </w:rPr>
      </w:pPr>
      <w:r>
        <w:rPr>
          <w:rFonts w:hint="eastAsia"/>
          <w:color w:val="000000" w:themeColor="text1"/>
        </w:rPr>
        <w:t>无</w:t>
      </w:r>
    </w:p>
    <w:p w:rsidR="00C33F49" w:rsidRDefault="00F7257D">
      <w:pPr>
        <w:pStyle w:val="--2"/>
        <w:spacing w:after="156"/>
        <w:rPr>
          <w:color w:val="000000" w:themeColor="text1"/>
        </w:rPr>
      </w:pPr>
      <w:r>
        <w:rPr>
          <w:rFonts w:hint="eastAsia"/>
          <w:color w:val="000000" w:themeColor="text1"/>
        </w:rPr>
        <w:t>测试过程</w:t>
      </w:r>
    </w:p>
    <w:p w:rsidR="00C33F49" w:rsidRDefault="00F7257D">
      <w:pPr>
        <w:spacing w:after="156"/>
        <w:ind w:firstLine="420"/>
        <w:rPr>
          <w:color w:val="000000" w:themeColor="text1"/>
        </w:rPr>
      </w:pPr>
      <w:r>
        <w:rPr>
          <w:rFonts w:hint="eastAsia"/>
          <w:color w:val="000000" w:themeColor="text1"/>
        </w:rPr>
        <w:t>存在相关锁定策略</w:t>
      </w:r>
    </w:p>
    <w:p w:rsidR="00C33F49" w:rsidRDefault="00F7257D">
      <w:pPr>
        <w:spacing w:after="156"/>
        <w:ind w:firstLine="420"/>
        <w:rPr>
          <w:color w:val="000000" w:themeColor="text1"/>
        </w:rPr>
      </w:pPr>
      <w:r>
        <w:rPr>
          <w:noProof/>
          <w:color w:val="000000" w:themeColor="text1"/>
        </w:rPr>
        <w:lastRenderedPageBreak/>
        <w:drawing>
          <wp:inline distT="0" distB="0" distL="0" distR="0">
            <wp:extent cx="1958975" cy="3482975"/>
            <wp:effectExtent l="0" t="0" r="3175" b="3175"/>
            <wp:docPr id="52" name="图片 52" descr="C:\Users\ewans\AppData\Local\Temp\WeChat Files\ee7fff194bc2cd2cf8495423a71f5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C:\Users\ewans\AppData\Local\Temp\WeChat Files\ee7fff194bc2cd2cf8495423a71f5a3.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1959465" cy="3483493"/>
                    </a:xfrm>
                    <a:prstGeom prst="rect">
                      <a:avLst/>
                    </a:prstGeom>
                    <a:noFill/>
                    <a:ln>
                      <a:noFill/>
                    </a:ln>
                  </pic:spPr>
                </pic:pic>
              </a:graphicData>
            </a:graphic>
          </wp:inline>
        </w:drawing>
      </w:r>
    </w:p>
    <w:p w:rsidR="00C33F49" w:rsidRDefault="00F7257D">
      <w:pPr>
        <w:pStyle w:val="--2"/>
        <w:spacing w:after="156"/>
        <w:rPr>
          <w:color w:val="000000" w:themeColor="text1"/>
        </w:rPr>
      </w:pPr>
      <w:r>
        <w:rPr>
          <w:rFonts w:hint="eastAsia"/>
          <w:color w:val="000000" w:themeColor="text1"/>
        </w:rPr>
        <w:t>安全建议</w:t>
      </w:r>
    </w:p>
    <w:p w:rsidR="00C33F49" w:rsidRDefault="00F7257D">
      <w:pPr>
        <w:pStyle w:val="--7"/>
        <w:ind w:firstLineChars="202" w:firstLine="424"/>
        <w:rPr>
          <w:color w:val="000000" w:themeColor="text1"/>
        </w:rPr>
      </w:pPr>
      <w:r>
        <w:rPr>
          <w:rFonts w:hint="eastAsia"/>
          <w:color w:val="000000" w:themeColor="text1"/>
        </w:rPr>
        <w:t>以用户账号或者一些用户识别技术的识别码为参考记录错误尝试次数，若连续错误达到阈值，则锁定账号，禁止后续的认证。</w:t>
      </w:r>
    </w:p>
    <w:p w:rsidR="00C33F49" w:rsidRDefault="00F7257D">
      <w:pPr>
        <w:pStyle w:val="--3"/>
        <w:rPr>
          <w:color w:val="000000" w:themeColor="text1"/>
        </w:rPr>
      </w:pPr>
      <w:bookmarkStart w:id="64" w:name="_Toc522527734"/>
      <w:bookmarkStart w:id="65" w:name="_Toc19885691"/>
      <w:r>
        <w:rPr>
          <w:rFonts w:hint="eastAsia"/>
          <w:color w:val="000000" w:themeColor="text1"/>
        </w:rPr>
        <w:t>单点登录限制策略</w:t>
      </w:r>
      <w:bookmarkEnd w:id="64"/>
      <w:r>
        <w:rPr>
          <w:rFonts w:hint="eastAsia"/>
          <w:color w:val="000000" w:themeColor="text1"/>
        </w:rPr>
        <w:t>【中风险】</w:t>
      </w:r>
      <w:bookmarkEnd w:id="65"/>
    </w:p>
    <w:p w:rsidR="00C33F49" w:rsidRDefault="00F7257D">
      <w:pPr>
        <w:pStyle w:val="--2"/>
        <w:spacing w:after="156"/>
        <w:rPr>
          <w:color w:val="000000" w:themeColor="text1"/>
        </w:rPr>
      </w:pPr>
      <w:r>
        <w:rPr>
          <w:rFonts w:hint="eastAsia"/>
          <w:color w:val="000000" w:themeColor="text1"/>
        </w:rPr>
        <w:t>问题描述</w:t>
      </w:r>
    </w:p>
    <w:p w:rsidR="00C33F49" w:rsidRDefault="00F7257D">
      <w:pPr>
        <w:spacing w:after="156"/>
        <w:ind w:firstLine="420"/>
        <w:rPr>
          <w:color w:val="000000" w:themeColor="text1"/>
        </w:rPr>
      </w:pPr>
      <w:r>
        <w:rPr>
          <w:rFonts w:hint="eastAsia"/>
          <w:color w:val="000000" w:themeColor="text1"/>
        </w:rPr>
        <w:t>如果系统允许同一个用户同时在多个会话中登录，那么用户就很难察觉到自身的账号已经被盗。</w:t>
      </w:r>
    </w:p>
    <w:p w:rsidR="00C33F49" w:rsidRDefault="00F7257D">
      <w:pPr>
        <w:pStyle w:val="--2"/>
        <w:spacing w:after="156"/>
        <w:rPr>
          <w:color w:val="000000" w:themeColor="text1"/>
        </w:rPr>
      </w:pPr>
      <w:r>
        <w:rPr>
          <w:rFonts w:hint="eastAsia"/>
          <w:color w:val="000000" w:themeColor="text1"/>
        </w:rPr>
        <w:t>风险等级</w:t>
      </w:r>
    </w:p>
    <w:p w:rsidR="00C33F49" w:rsidRDefault="00F7257D">
      <w:pPr>
        <w:spacing w:after="156"/>
        <w:ind w:firstLine="420"/>
        <w:rPr>
          <w:color w:val="000000" w:themeColor="text1"/>
        </w:rPr>
      </w:pPr>
      <w:r>
        <w:rPr>
          <w:rFonts w:hint="eastAsia"/>
          <w:color w:val="000000" w:themeColor="text1"/>
        </w:rPr>
        <w:t>中风险</w:t>
      </w:r>
    </w:p>
    <w:p w:rsidR="00C33F49" w:rsidRDefault="00F7257D">
      <w:pPr>
        <w:pStyle w:val="--2"/>
        <w:spacing w:after="156"/>
        <w:rPr>
          <w:color w:val="000000" w:themeColor="text1"/>
        </w:rPr>
      </w:pPr>
      <w:r>
        <w:rPr>
          <w:rFonts w:hint="eastAsia"/>
          <w:color w:val="000000" w:themeColor="text1"/>
        </w:rPr>
        <w:t>测试过程</w:t>
      </w:r>
    </w:p>
    <w:p w:rsidR="00C33F49" w:rsidRDefault="00F7257D">
      <w:pPr>
        <w:spacing w:after="156"/>
        <w:ind w:firstLine="420"/>
        <w:rPr>
          <w:color w:val="000000" w:themeColor="text1"/>
        </w:rPr>
      </w:pPr>
      <w:r>
        <w:rPr>
          <w:rFonts w:hint="eastAsia"/>
          <w:color w:val="000000" w:themeColor="text1"/>
        </w:rPr>
        <w:t>两个设备登录同一个账号，没有下线：</w:t>
      </w:r>
    </w:p>
    <w:p w:rsidR="00C33F49" w:rsidRDefault="00F7257D">
      <w:pPr>
        <w:spacing w:after="156"/>
        <w:ind w:firstLine="420"/>
        <w:rPr>
          <w:color w:val="000000" w:themeColor="text1"/>
        </w:rPr>
      </w:pPr>
      <w:r>
        <w:rPr>
          <w:rFonts w:hint="eastAsia"/>
          <w:noProof/>
          <w:color w:val="000000" w:themeColor="text1"/>
        </w:rPr>
        <w:lastRenderedPageBreak/>
        <mc:AlternateContent>
          <mc:Choice Requires="wpg">
            <w:drawing>
              <wp:inline distT="0" distB="0" distL="0" distR="0">
                <wp:extent cx="3768725" cy="2721610"/>
                <wp:effectExtent l="0" t="0" r="3175" b="2540"/>
                <wp:docPr id="56" name="组合 56"/>
                <wp:cNvGraphicFramePr/>
                <a:graphic xmlns:a="http://schemas.openxmlformats.org/drawingml/2006/main">
                  <a:graphicData uri="http://schemas.microsoft.com/office/word/2010/wordprocessingGroup">
                    <wpg:wgp>
                      <wpg:cNvGrpSpPr/>
                      <wpg:grpSpPr>
                        <a:xfrm>
                          <a:off x="0" y="0"/>
                          <a:ext cx="3768783" cy="2721610"/>
                          <a:chOff x="0" y="0"/>
                          <a:chExt cx="6214399" cy="6074872"/>
                        </a:xfrm>
                      </wpg:grpSpPr>
                      <pic:pic xmlns:pic="http://schemas.openxmlformats.org/drawingml/2006/picture">
                        <pic:nvPicPr>
                          <pic:cNvPr id="53" name="图片 53" descr="C:\Users\ewans\AppData\Local\Temp\WeChat Files\97e537187848765635f18f9cbe276fc.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a:xfrm>
                            <a:off x="2860964" y="0"/>
                            <a:ext cx="3353435" cy="5961380"/>
                          </a:xfrm>
                          <a:prstGeom prst="rect">
                            <a:avLst/>
                          </a:prstGeom>
                          <a:noFill/>
                          <a:ln>
                            <a:noFill/>
                          </a:ln>
                        </pic:spPr>
                      </pic:pic>
                      <pic:pic xmlns:pic="http://schemas.openxmlformats.org/drawingml/2006/picture">
                        <pic:nvPicPr>
                          <pic:cNvPr id="54" name="图片 54" descr="C:\Users\ewans\AppData\Local\Temp\WeChat Files\770090c632246d1e517e74d26d9a153.jp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20782"/>
                            <a:ext cx="2793365" cy="6054090"/>
                          </a:xfrm>
                          <a:prstGeom prst="rect">
                            <a:avLst/>
                          </a:prstGeom>
                          <a:noFill/>
                          <a:ln>
                            <a:noFill/>
                          </a:ln>
                        </pic:spPr>
                      </pic:pic>
                    </wpg:wgp>
                  </a:graphicData>
                </a:graphic>
              </wp:inline>
            </w:drawing>
          </mc:Choice>
          <mc:Fallback xmlns:wpsCustomData="http://www.wps.cn/officeDocument/2013/wpsCustomData">
            <w:pict>
              <v:group id="_x0000_s1026" o:spid="_x0000_s1026" o:spt="203" style="height:214.3pt;width:296.75pt;" coordsize="6214399,6074872" o:gfxdata="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">
                <o:lock v:ext="edit" aspectratio="f"/>
                <v:shape id="_x0000_s1026" o:spid="_x0000_s1026" o:spt="75" alt="C:\Users\ewans\AppData\Local\Temp\WeChat Files\97e537187848765635f18f9cbe276fc.jpg" type="#_x0000_t75" style="position:absolute;left:2860964;top:0;height:5961380;width:3353435;" filled="f" o:preferrelative="t" stroked="f" coordsize="21600,21600" o:gfxdata="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Uh7HL4A&#10;AADbAAAADwAAAAAAAAABACAAAAAiAAAAZHJzL2Rvd25yZXYueG1sUEsBAhQAFAAAAAgAh07iQDMv&#10;BZ47AAAAOQAAABAAAAAAAAAAAQAgAAAADQEAAGRycy9zaGFwZXhtbC54bWxQSwUGAAAAAAYABgBb&#10;AQAAtwMAAAAA&#10;">
                  <v:fill on="f" focussize="0,0"/>
                  <v:stroke on="f"/>
                  <v:imagedata r:id="rId42" o:title=""/>
                  <o:lock v:ext="edit" aspectratio="t"/>
                </v:shape>
                <v:shape id="_x0000_s1026" o:spid="_x0000_s1026" o:spt="75" alt="C:\Users\ewans\AppData\Local\Temp\WeChat Files\770090c632246d1e517e74d26d9a153.jpg" type="#_x0000_t75" style="position:absolute;left:0;top:20782;height:6054090;width:2793365;" filled="f" o:preferrelative="t" stroked="f" coordsize="21600,21600" o:gfxdata="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du79b4A&#10;AADbAAAADwAAAAAAAAABACAAAAAiAAAAZHJzL2Rvd25yZXYueG1sUEsBAhQAFAAAAAgAh07iQDMv&#10;BZ47AAAAOQAAABAAAAAAAAAAAQAgAAAADQEAAGRycy9zaGFwZXhtbC54bWxQSwUGAAAAAAYABgBb&#10;AQAAtwMAAAAA&#10;">
                  <v:fill on="f" focussize="0,0"/>
                  <v:stroke on="f"/>
                  <v:imagedata r:id="rId43" o:title=""/>
                  <o:lock v:ext="edit" aspectratio="t"/>
                </v:shape>
                <w10:wrap type="none"/>
                <w10:anchorlock/>
              </v:group>
            </w:pict>
          </mc:Fallback>
        </mc:AlternateContent>
      </w:r>
    </w:p>
    <w:p w:rsidR="00C33F49" w:rsidRDefault="00F7257D">
      <w:pPr>
        <w:pStyle w:val="--2"/>
        <w:spacing w:after="156"/>
        <w:rPr>
          <w:color w:val="000000" w:themeColor="text1"/>
        </w:rPr>
      </w:pPr>
      <w:r>
        <w:rPr>
          <w:rFonts w:hint="eastAsia"/>
          <w:color w:val="000000" w:themeColor="text1"/>
        </w:rPr>
        <w:t>安全建议</w:t>
      </w:r>
    </w:p>
    <w:p w:rsidR="00C33F49" w:rsidRDefault="00F7257D">
      <w:pPr>
        <w:pStyle w:val="--7"/>
        <w:ind w:firstLineChars="202" w:firstLine="424"/>
        <w:rPr>
          <w:color w:val="000000" w:themeColor="text1"/>
        </w:rPr>
      </w:pPr>
      <w:r>
        <w:rPr>
          <w:rFonts w:hint="eastAsia"/>
          <w:color w:val="000000" w:themeColor="text1"/>
        </w:rPr>
        <w:t>在数据库或服务器缓存中记录每个用户当前登录的</w:t>
      </w:r>
      <w:proofErr w:type="spellStart"/>
      <w:r>
        <w:rPr>
          <w:rFonts w:hint="eastAsia"/>
          <w:color w:val="000000" w:themeColor="text1"/>
        </w:rPr>
        <w:t>SessionID</w:t>
      </w:r>
      <w:proofErr w:type="spellEnd"/>
      <w:r>
        <w:rPr>
          <w:rFonts w:hint="eastAsia"/>
          <w:color w:val="000000" w:themeColor="text1"/>
        </w:rPr>
        <w:t>，不允许同一个用户同时在多个</w:t>
      </w:r>
      <w:r>
        <w:rPr>
          <w:rFonts w:hint="eastAsia"/>
          <w:color w:val="000000" w:themeColor="text1"/>
        </w:rPr>
        <w:t>Session</w:t>
      </w:r>
      <w:r>
        <w:rPr>
          <w:rFonts w:hint="eastAsia"/>
          <w:color w:val="000000" w:themeColor="text1"/>
        </w:rPr>
        <w:t>中登录。</w:t>
      </w:r>
    </w:p>
    <w:p w:rsidR="00C33F49" w:rsidRDefault="00F7257D">
      <w:pPr>
        <w:pStyle w:val="--3"/>
        <w:rPr>
          <w:color w:val="000000" w:themeColor="text1"/>
        </w:rPr>
      </w:pPr>
      <w:bookmarkStart w:id="66" w:name="_Toc522527735"/>
      <w:bookmarkStart w:id="67" w:name="_Toc19885692"/>
      <w:r>
        <w:rPr>
          <w:rFonts w:hint="eastAsia"/>
          <w:color w:val="000000" w:themeColor="text1"/>
        </w:rPr>
        <w:t>会话超时策略</w:t>
      </w:r>
      <w:bookmarkEnd w:id="66"/>
      <w:bookmarkEnd w:id="67"/>
    </w:p>
    <w:p w:rsidR="00C33F49" w:rsidRDefault="00F7257D">
      <w:pPr>
        <w:pStyle w:val="--2"/>
        <w:spacing w:after="156"/>
        <w:rPr>
          <w:color w:val="000000" w:themeColor="text1"/>
        </w:rPr>
      </w:pPr>
      <w:r>
        <w:rPr>
          <w:rFonts w:hint="eastAsia"/>
          <w:color w:val="000000" w:themeColor="text1"/>
        </w:rPr>
        <w:t>问题描述</w:t>
      </w:r>
    </w:p>
    <w:p w:rsidR="00C33F49" w:rsidRDefault="00F7257D">
      <w:pPr>
        <w:spacing w:after="156"/>
        <w:ind w:firstLine="420"/>
        <w:rPr>
          <w:color w:val="000000" w:themeColor="text1"/>
        </w:rPr>
      </w:pPr>
      <w:r>
        <w:rPr>
          <w:rFonts w:hint="eastAsia"/>
          <w:color w:val="000000" w:themeColor="text1"/>
        </w:rPr>
        <w:t>对于认证会话不会超时的</w:t>
      </w:r>
      <w:r>
        <w:rPr>
          <w:rFonts w:hint="eastAsia"/>
          <w:color w:val="000000" w:themeColor="text1"/>
        </w:rPr>
        <w:t>APP</w:t>
      </w:r>
      <w:r>
        <w:rPr>
          <w:rFonts w:hint="eastAsia"/>
          <w:color w:val="000000" w:themeColor="text1"/>
        </w:rPr>
        <w:t>，如果用户在使用过程中将设备放置一旁并遗忘，攻击者将有可能通过物理接触的方式以用户身份进行操作。</w:t>
      </w:r>
    </w:p>
    <w:p w:rsidR="00C33F49" w:rsidRDefault="00F7257D">
      <w:pPr>
        <w:pStyle w:val="--2"/>
        <w:spacing w:after="156"/>
        <w:rPr>
          <w:color w:val="000000" w:themeColor="text1"/>
        </w:rPr>
      </w:pPr>
      <w:r>
        <w:rPr>
          <w:rFonts w:hint="eastAsia"/>
          <w:color w:val="000000" w:themeColor="text1"/>
        </w:rPr>
        <w:t>风险等级</w:t>
      </w:r>
    </w:p>
    <w:p w:rsidR="00C33F49" w:rsidRDefault="00F7257D">
      <w:pPr>
        <w:spacing w:after="156"/>
        <w:ind w:firstLine="420"/>
        <w:rPr>
          <w:color w:val="000000" w:themeColor="text1"/>
        </w:rPr>
      </w:pPr>
      <w:r>
        <w:rPr>
          <w:rFonts w:hint="eastAsia"/>
          <w:color w:val="000000" w:themeColor="text1"/>
        </w:rPr>
        <w:t>无</w:t>
      </w:r>
    </w:p>
    <w:p w:rsidR="00C33F49" w:rsidRDefault="00F7257D">
      <w:pPr>
        <w:pStyle w:val="--2"/>
        <w:spacing w:after="156"/>
        <w:rPr>
          <w:color w:val="000000" w:themeColor="text1"/>
        </w:rPr>
      </w:pPr>
      <w:r>
        <w:rPr>
          <w:rFonts w:hint="eastAsia"/>
          <w:color w:val="000000" w:themeColor="text1"/>
        </w:rPr>
        <w:t>测试过程</w:t>
      </w:r>
    </w:p>
    <w:p w:rsidR="00C33F49" w:rsidRDefault="00F7257D">
      <w:pPr>
        <w:spacing w:after="156"/>
        <w:ind w:firstLine="420"/>
        <w:rPr>
          <w:color w:val="000000" w:themeColor="text1"/>
        </w:rPr>
      </w:pPr>
      <w:r>
        <w:rPr>
          <w:rFonts w:hint="eastAsia"/>
          <w:color w:val="000000" w:themeColor="text1"/>
        </w:rPr>
        <w:t>在登录账号</w:t>
      </w:r>
      <w:r>
        <w:rPr>
          <w:rFonts w:hint="eastAsia"/>
          <w:color w:val="000000" w:themeColor="text1"/>
        </w:rPr>
        <w:t>1</w:t>
      </w:r>
      <w:r>
        <w:rPr>
          <w:color w:val="000000" w:themeColor="text1"/>
        </w:rPr>
        <w:t>0</w:t>
      </w:r>
      <w:r>
        <w:rPr>
          <w:rFonts w:hint="eastAsia"/>
          <w:color w:val="000000" w:themeColor="text1"/>
        </w:rPr>
        <w:t>分钟未操作之后提示重新登录。</w:t>
      </w:r>
    </w:p>
    <w:p w:rsidR="00C33F49" w:rsidRDefault="00F7257D">
      <w:pPr>
        <w:pStyle w:val="--2"/>
        <w:spacing w:after="156"/>
        <w:rPr>
          <w:color w:val="000000" w:themeColor="text1"/>
        </w:rPr>
      </w:pPr>
      <w:r>
        <w:rPr>
          <w:rFonts w:hint="eastAsia"/>
          <w:color w:val="000000" w:themeColor="text1"/>
        </w:rPr>
        <w:t>安全建议</w:t>
      </w:r>
    </w:p>
    <w:p w:rsidR="00C33F49" w:rsidRDefault="00F7257D">
      <w:pPr>
        <w:pStyle w:val="--7"/>
        <w:ind w:firstLineChars="202" w:firstLine="424"/>
        <w:rPr>
          <w:color w:val="000000" w:themeColor="text1"/>
        </w:rPr>
      </w:pPr>
      <w:r>
        <w:rPr>
          <w:rFonts w:hint="eastAsia"/>
          <w:color w:val="000000" w:themeColor="text1"/>
        </w:rPr>
        <w:t>当用户长时间不操作时，应当终止会话。</w:t>
      </w:r>
    </w:p>
    <w:p w:rsidR="00C33F49" w:rsidRDefault="00F7257D">
      <w:pPr>
        <w:pStyle w:val="--3"/>
        <w:rPr>
          <w:color w:val="000000" w:themeColor="text1"/>
        </w:rPr>
      </w:pPr>
      <w:bookmarkStart w:id="68" w:name="_Toc522527736"/>
      <w:bookmarkStart w:id="69" w:name="_Toc19885693"/>
      <w:r>
        <w:rPr>
          <w:color w:val="000000" w:themeColor="text1"/>
        </w:rPr>
        <w:lastRenderedPageBreak/>
        <w:t>UI</w:t>
      </w:r>
      <w:r>
        <w:rPr>
          <w:rFonts w:hint="eastAsia"/>
          <w:color w:val="000000" w:themeColor="text1"/>
        </w:rPr>
        <w:t>敏感信息安全</w:t>
      </w:r>
      <w:bookmarkEnd w:id="68"/>
      <w:bookmarkEnd w:id="69"/>
    </w:p>
    <w:p w:rsidR="00C33F49" w:rsidRDefault="00F7257D">
      <w:pPr>
        <w:pStyle w:val="--2"/>
        <w:spacing w:after="156"/>
        <w:rPr>
          <w:color w:val="000000" w:themeColor="text1"/>
        </w:rPr>
      </w:pPr>
      <w:r>
        <w:rPr>
          <w:rFonts w:hint="eastAsia"/>
          <w:color w:val="000000" w:themeColor="text1"/>
        </w:rPr>
        <w:t>问题描述</w:t>
      </w:r>
    </w:p>
    <w:p w:rsidR="00C33F49" w:rsidRDefault="00F7257D">
      <w:pPr>
        <w:spacing w:after="156"/>
        <w:ind w:firstLine="420"/>
        <w:rPr>
          <w:color w:val="000000" w:themeColor="text1"/>
        </w:rPr>
      </w:pPr>
      <w:r>
        <w:rPr>
          <w:rFonts w:hint="eastAsia"/>
          <w:color w:val="000000" w:themeColor="text1"/>
        </w:rPr>
        <w:t>用户的界面上可能泄漏了部分敏感信息，风险根据具体的泄露信息而定。敏感信息泄露可能会方便恶意程序窃取凭据，或者泄露一些原本不希望被用户看到的内容。</w:t>
      </w:r>
    </w:p>
    <w:p w:rsidR="00C33F49" w:rsidRDefault="00F7257D">
      <w:pPr>
        <w:pStyle w:val="--2"/>
        <w:spacing w:after="156"/>
        <w:rPr>
          <w:color w:val="000000" w:themeColor="text1"/>
        </w:rPr>
      </w:pPr>
      <w:r>
        <w:rPr>
          <w:rFonts w:hint="eastAsia"/>
          <w:color w:val="000000" w:themeColor="text1"/>
        </w:rPr>
        <w:t>风险等级</w:t>
      </w:r>
    </w:p>
    <w:p w:rsidR="00C33F49" w:rsidRDefault="001518AF">
      <w:pPr>
        <w:spacing w:after="156"/>
        <w:ind w:firstLine="420"/>
        <w:rPr>
          <w:color w:val="000000" w:themeColor="text1"/>
        </w:rPr>
      </w:pPr>
      <w:r>
        <w:rPr>
          <w:rFonts w:hint="eastAsia"/>
          <w:color w:val="000000" w:themeColor="text1"/>
        </w:rPr>
        <w:t>无风险</w:t>
      </w:r>
    </w:p>
    <w:p w:rsidR="00C33F49" w:rsidRDefault="00F7257D">
      <w:pPr>
        <w:pStyle w:val="--2"/>
        <w:spacing w:after="156"/>
        <w:rPr>
          <w:color w:val="000000" w:themeColor="text1"/>
        </w:rPr>
      </w:pPr>
      <w:r>
        <w:rPr>
          <w:rFonts w:hint="eastAsia"/>
          <w:color w:val="000000" w:themeColor="text1"/>
        </w:rPr>
        <w:t>测试过程</w:t>
      </w:r>
    </w:p>
    <w:p w:rsidR="00C33F49" w:rsidRDefault="00F7257D">
      <w:pPr>
        <w:spacing w:after="156"/>
        <w:ind w:firstLine="420"/>
        <w:rPr>
          <w:color w:val="000000" w:themeColor="text1"/>
        </w:rPr>
      </w:pPr>
      <w:r>
        <w:rPr>
          <w:rFonts w:hint="eastAsia"/>
          <w:color w:val="000000" w:themeColor="text1"/>
        </w:rPr>
        <w:t>对一些信息进行了混淆，无法查看原来的信息，安全。</w:t>
      </w:r>
    </w:p>
    <w:p w:rsidR="00C33F49" w:rsidRDefault="00F7257D">
      <w:pPr>
        <w:spacing w:after="156"/>
        <w:ind w:firstLine="420"/>
        <w:rPr>
          <w:color w:val="000000" w:themeColor="text1"/>
        </w:rPr>
      </w:pPr>
      <w:r>
        <w:rPr>
          <w:noProof/>
        </w:rPr>
        <w:drawing>
          <wp:inline distT="0" distB="0" distL="0" distR="0">
            <wp:extent cx="2216785" cy="3941445"/>
            <wp:effectExtent l="0" t="0" r="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44"/>
                    <a:stretch>
                      <a:fillRect/>
                    </a:stretch>
                  </pic:blipFill>
                  <pic:spPr>
                    <a:xfrm>
                      <a:off x="0" y="0"/>
                      <a:ext cx="2220252" cy="3947278"/>
                    </a:xfrm>
                    <a:prstGeom prst="rect">
                      <a:avLst/>
                    </a:prstGeom>
                  </pic:spPr>
                </pic:pic>
              </a:graphicData>
            </a:graphic>
          </wp:inline>
        </w:drawing>
      </w:r>
    </w:p>
    <w:p w:rsidR="00C33F49" w:rsidRDefault="00F7257D">
      <w:pPr>
        <w:pStyle w:val="--2"/>
        <w:spacing w:after="156"/>
        <w:rPr>
          <w:color w:val="000000" w:themeColor="text1"/>
        </w:rPr>
      </w:pPr>
      <w:r>
        <w:rPr>
          <w:rFonts w:hint="eastAsia"/>
          <w:color w:val="000000" w:themeColor="text1"/>
        </w:rPr>
        <w:t>安全建议</w:t>
      </w:r>
    </w:p>
    <w:p w:rsidR="00C33F49" w:rsidRDefault="00F7257D">
      <w:pPr>
        <w:pStyle w:val="--7"/>
        <w:ind w:firstLineChars="202" w:firstLine="424"/>
        <w:rPr>
          <w:color w:val="000000" w:themeColor="text1"/>
        </w:rPr>
      </w:pPr>
      <w:r>
        <w:rPr>
          <w:rFonts w:hint="eastAsia"/>
          <w:color w:val="000000" w:themeColor="text1"/>
        </w:rPr>
        <w:t>敏感信息在界面上显示时，在程序返回信息中使用</w:t>
      </w:r>
      <w:r>
        <w:rPr>
          <w:rFonts w:hint="eastAsia"/>
          <w:color w:val="000000" w:themeColor="text1"/>
        </w:rPr>
        <w:t xml:space="preserve"> * </w:t>
      </w:r>
      <w:r>
        <w:rPr>
          <w:rFonts w:hint="eastAsia"/>
          <w:color w:val="000000" w:themeColor="text1"/>
        </w:rPr>
        <w:t>替代部分敏感信息，客户端只需负责显示，在登录时提示信息应进行模糊化处理（统一回显“用户名或者密码错误”）。</w:t>
      </w:r>
    </w:p>
    <w:p w:rsidR="00C33F49" w:rsidRDefault="00F7257D">
      <w:pPr>
        <w:pStyle w:val="--3"/>
        <w:rPr>
          <w:color w:val="000000" w:themeColor="text1"/>
        </w:rPr>
      </w:pPr>
      <w:bookmarkStart w:id="70" w:name="_Toc522527737"/>
      <w:bookmarkStart w:id="71" w:name="_Toc19885694"/>
      <w:r>
        <w:rPr>
          <w:rFonts w:hint="eastAsia"/>
          <w:color w:val="000000" w:themeColor="text1"/>
        </w:rPr>
        <w:lastRenderedPageBreak/>
        <w:t>界面切换保护</w:t>
      </w:r>
      <w:bookmarkEnd w:id="70"/>
      <w:r>
        <w:rPr>
          <w:rFonts w:hint="eastAsia"/>
          <w:color w:val="000000" w:themeColor="text1"/>
        </w:rPr>
        <w:t>【低风险】</w:t>
      </w:r>
      <w:bookmarkEnd w:id="71"/>
    </w:p>
    <w:p w:rsidR="00C33F49" w:rsidRDefault="00F7257D">
      <w:pPr>
        <w:pStyle w:val="--2"/>
        <w:spacing w:after="156"/>
        <w:rPr>
          <w:color w:val="000000" w:themeColor="text1"/>
        </w:rPr>
      </w:pPr>
      <w:r>
        <w:rPr>
          <w:rFonts w:hint="eastAsia"/>
          <w:color w:val="000000" w:themeColor="text1"/>
        </w:rPr>
        <w:t>问题描述</w:t>
      </w:r>
    </w:p>
    <w:p w:rsidR="00C33F49" w:rsidRDefault="00F7257D">
      <w:pPr>
        <w:spacing w:after="156"/>
        <w:ind w:firstLine="420"/>
        <w:rPr>
          <w:color w:val="000000" w:themeColor="text1"/>
        </w:rPr>
      </w:pPr>
      <w:r>
        <w:rPr>
          <w:rFonts w:hint="eastAsia"/>
          <w:color w:val="000000" w:themeColor="text1"/>
        </w:rPr>
        <w:t>测试客户端程序在切换到其他应用时，已经填写的账号密码等敏感信息是否会清空，防止用户敏感信息泄露。如果切换前处于已登录状态，切换后一定时间内是否会自动退出当前会话。</w:t>
      </w:r>
    </w:p>
    <w:p w:rsidR="00C33F49" w:rsidRDefault="00F7257D">
      <w:pPr>
        <w:pStyle w:val="--2"/>
        <w:spacing w:after="156"/>
        <w:rPr>
          <w:color w:val="000000" w:themeColor="text1"/>
        </w:rPr>
      </w:pPr>
      <w:r>
        <w:rPr>
          <w:rFonts w:hint="eastAsia"/>
          <w:color w:val="000000" w:themeColor="text1"/>
        </w:rPr>
        <w:t>风险等级</w:t>
      </w:r>
    </w:p>
    <w:p w:rsidR="00C33F49" w:rsidRDefault="00F7257D">
      <w:pPr>
        <w:spacing w:after="156"/>
        <w:ind w:firstLine="420"/>
        <w:rPr>
          <w:color w:val="000000" w:themeColor="text1"/>
        </w:rPr>
      </w:pPr>
      <w:r>
        <w:rPr>
          <w:rFonts w:hint="eastAsia"/>
          <w:color w:val="000000" w:themeColor="text1"/>
        </w:rPr>
        <w:t>低风险</w:t>
      </w:r>
    </w:p>
    <w:p w:rsidR="00C33F49" w:rsidRDefault="00F7257D">
      <w:pPr>
        <w:pStyle w:val="--2"/>
        <w:spacing w:after="156"/>
        <w:rPr>
          <w:color w:val="000000" w:themeColor="text1"/>
        </w:rPr>
      </w:pPr>
      <w:r>
        <w:rPr>
          <w:rFonts w:hint="eastAsia"/>
          <w:color w:val="000000" w:themeColor="text1"/>
        </w:rPr>
        <w:t>测试过程</w:t>
      </w:r>
    </w:p>
    <w:p w:rsidR="00C33F49" w:rsidRDefault="00F7257D">
      <w:pPr>
        <w:spacing w:after="156"/>
        <w:ind w:firstLine="420"/>
        <w:rPr>
          <w:color w:val="000000" w:themeColor="text1"/>
        </w:rPr>
      </w:pPr>
      <w:r>
        <w:rPr>
          <w:rFonts w:hint="eastAsia"/>
          <w:color w:val="000000" w:themeColor="text1"/>
        </w:rPr>
        <w:t>切换之后，密码未清零。</w:t>
      </w:r>
    </w:p>
    <w:p w:rsidR="00C33F49" w:rsidRDefault="00F7257D">
      <w:pPr>
        <w:spacing w:after="156"/>
        <w:ind w:firstLine="420"/>
        <w:rPr>
          <w:color w:val="000000" w:themeColor="text1"/>
        </w:rPr>
      </w:pPr>
      <w:r>
        <w:rPr>
          <w:noProof/>
          <w:color w:val="000000" w:themeColor="text1"/>
        </w:rPr>
        <w:drawing>
          <wp:inline distT="0" distB="0" distL="0" distR="0">
            <wp:extent cx="4730750" cy="3547745"/>
            <wp:effectExtent l="952"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rot="5400000">
                      <a:off x="0" y="0"/>
                      <a:ext cx="4734005" cy="3550399"/>
                    </a:xfrm>
                    <a:prstGeom prst="rect">
                      <a:avLst/>
                    </a:prstGeom>
                  </pic:spPr>
                </pic:pic>
              </a:graphicData>
            </a:graphic>
          </wp:inline>
        </w:drawing>
      </w:r>
    </w:p>
    <w:p w:rsidR="00C33F49" w:rsidRDefault="00F7257D">
      <w:pPr>
        <w:pStyle w:val="--2"/>
        <w:spacing w:after="156"/>
        <w:rPr>
          <w:color w:val="000000" w:themeColor="text1"/>
        </w:rPr>
      </w:pPr>
      <w:r>
        <w:rPr>
          <w:rFonts w:hint="eastAsia"/>
          <w:color w:val="000000" w:themeColor="text1"/>
        </w:rPr>
        <w:t>安全建议</w:t>
      </w:r>
    </w:p>
    <w:p w:rsidR="00C33F49" w:rsidRDefault="00F7257D">
      <w:pPr>
        <w:pStyle w:val="--7"/>
        <w:ind w:firstLineChars="202" w:firstLine="424"/>
        <w:rPr>
          <w:color w:val="000000" w:themeColor="text1"/>
        </w:rPr>
      </w:pPr>
      <w:r>
        <w:rPr>
          <w:rFonts w:hint="eastAsia"/>
          <w:color w:val="000000" w:themeColor="text1"/>
        </w:rPr>
        <w:lastRenderedPageBreak/>
        <w:t>增加切换界面登录名和密码清除机制，切出一段时间后自动退出机制。</w:t>
      </w:r>
    </w:p>
    <w:p w:rsidR="00C33F49" w:rsidRDefault="00F7257D">
      <w:pPr>
        <w:pStyle w:val="--3"/>
        <w:rPr>
          <w:color w:val="000000" w:themeColor="text1"/>
        </w:rPr>
      </w:pPr>
      <w:bookmarkStart w:id="72" w:name="_Toc522527738"/>
      <w:bookmarkStart w:id="73" w:name="_Toc19885695"/>
      <w:r>
        <w:rPr>
          <w:rFonts w:hint="eastAsia"/>
          <w:color w:val="000000" w:themeColor="text1"/>
        </w:rPr>
        <w:t>安全退出</w:t>
      </w:r>
      <w:bookmarkEnd w:id="72"/>
      <w:bookmarkEnd w:id="73"/>
    </w:p>
    <w:p w:rsidR="00C33F49" w:rsidRDefault="00F7257D">
      <w:pPr>
        <w:pStyle w:val="--2"/>
        <w:spacing w:after="156"/>
        <w:rPr>
          <w:color w:val="000000" w:themeColor="text1"/>
        </w:rPr>
      </w:pPr>
      <w:r>
        <w:rPr>
          <w:rFonts w:hint="eastAsia"/>
          <w:color w:val="000000" w:themeColor="text1"/>
        </w:rPr>
        <w:t>问题描述</w:t>
      </w:r>
    </w:p>
    <w:p w:rsidR="00C33F49" w:rsidRDefault="00F7257D">
      <w:pPr>
        <w:spacing w:after="156"/>
        <w:ind w:firstLine="420"/>
        <w:rPr>
          <w:color w:val="000000" w:themeColor="text1"/>
        </w:rPr>
      </w:pPr>
      <w:r>
        <w:rPr>
          <w:rFonts w:hint="eastAsia"/>
          <w:color w:val="000000" w:themeColor="text1"/>
        </w:rPr>
        <w:t>测试客户端退出时是否正常终止会话。</w:t>
      </w:r>
    </w:p>
    <w:p w:rsidR="00C33F49" w:rsidRDefault="00F7257D">
      <w:pPr>
        <w:pStyle w:val="--2"/>
        <w:spacing w:after="156"/>
        <w:rPr>
          <w:color w:val="000000" w:themeColor="text1"/>
        </w:rPr>
      </w:pPr>
      <w:r>
        <w:rPr>
          <w:rFonts w:hint="eastAsia"/>
          <w:color w:val="000000" w:themeColor="text1"/>
        </w:rPr>
        <w:t>风险等级</w:t>
      </w:r>
    </w:p>
    <w:p w:rsidR="00C33F49" w:rsidRDefault="00F7257D">
      <w:pPr>
        <w:spacing w:after="156"/>
        <w:ind w:firstLine="420"/>
        <w:rPr>
          <w:color w:val="000000" w:themeColor="text1"/>
        </w:rPr>
      </w:pPr>
      <w:r>
        <w:rPr>
          <w:rFonts w:hint="eastAsia"/>
          <w:color w:val="000000" w:themeColor="text1"/>
        </w:rPr>
        <w:t>无</w:t>
      </w:r>
    </w:p>
    <w:p w:rsidR="00C33F49" w:rsidRDefault="00F7257D">
      <w:pPr>
        <w:pStyle w:val="--2"/>
        <w:spacing w:after="156"/>
        <w:rPr>
          <w:color w:val="000000" w:themeColor="text1"/>
        </w:rPr>
      </w:pPr>
      <w:r>
        <w:rPr>
          <w:rFonts w:hint="eastAsia"/>
          <w:color w:val="000000" w:themeColor="text1"/>
        </w:rPr>
        <w:t>测试过程</w:t>
      </w:r>
    </w:p>
    <w:p w:rsidR="00C33F49" w:rsidRDefault="00F7257D">
      <w:pPr>
        <w:spacing w:after="156"/>
        <w:ind w:firstLine="420"/>
        <w:rPr>
          <w:color w:val="000000" w:themeColor="text1"/>
        </w:rPr>
      </w:pPr>
      <w:r>
        <w:rPr>
          <w:rFonts w:hint="eastAsia"/>
          <w:color w:val="000000" w:themeColor="text1"/>
        </w:rPr>
        <w:t>当前用户退出后，以前数据包无法正常返回数据。</w:t>
      </w:r>
    </w:p>
    <w:p w:rsidR="00C33F49" w:rsidRDefault="00F7257D">
      <w:pPr>
        <w:pStyle w:val="--2"/>
        <w:spacing w:after="156"/>
        <w:rPr>
          <w:color w:val="000000" w:themeColor="text1"/>
        </w:rPr>
      </w:pPr>
      <w:r>
        <w:rPr>
          <w:rFonts w:hint="eastAsia"/>
          <w:color w:val="000000" w:themeColor="text1"/>
        </w:rPr>
        <w:t>安全建议</w:t>
      </w:r>
    </w:p>
    <w:p w:rsidR="00C33F49" w:rsidRDefault="00F7257D">
      <w:pPr>
        <w:pStyle w:val="--7"/>
        <w:ind w:firstLineChars="202" w:firstLine="424"/>
        <w:rPr>
          <w:color w:val="000000" w:themeColor="text1"/>
        </w:rPr>
      </w:pPr>
      <w:r>
        <w:rPr>
          <w:rFonts w:hint="eastAsia"/>
          <w:color w:val="000000" w:themeColor="text1"/>
        </w:rPr>
        <w:t>当客户端退出时，向服务器发送终止会话的请求，立即注销当前会话。</w:t>
      </w:r>
    </w:p>
    <w:p w:rsidR="00C33F49" w:rsidRDefault="00C33F49">
      <w:pPr>
        <w:pStyle w:val="--7"/>
        <w:rPr>
          <w:color w:val="000000" w:themeColor="text1"/>
        </w:rPr>
      </w:pPr>
    </w:p>
    <w:p w:rsidR="00C33F49" w:rsidRDefault="00F7257D">
      <w:pPr>
        <w:pStyle w:val="--20"/>
        <w:rPr>
          <w:color w:val="000000" w:themeColor="text1"/>
        </w:rPr>
      </w:pPr>
      <w:bookmarkStart w:id="74" w:name="_Toc522527739"/>
      <w:bookmarkStart w:id="75" w:name="_Toc19885696"/>
      <w:r>
        <w:rPr>
          <w:rFonts w:hint="eastAsia"/>
          <w:color w:val="000000" w:themeColor="text1"/>
        </w:rPr>
        <w:t>通信安全</w:t>
      </w:r>
      <w:bookmarkEnd w:id="74"/>
      <w:bookmarkEnd w:id="75"/>
    </w:p>
    <w:p w:rsidR="00C33F49" w:rsidRDefault="00F7257D">
      <w:pPr>
        <w:pStyle w:val="--3"/>
        <w:rPr>
          <w:color w:val="000000" w:themeColor="text1"/>
        </w:rPr>
      </w:pPr>
      <w:bookmarkStart w:id="76" w:name="_Toc522527740"/>
      <w:bookmarkStart w:id="77" w:name="_Toc19885697"/>
      <w:r>
        <w:rPr>
          <w:rFonts w:hint="eastAsia"/>
          <w:color w:val="000000" w:themeColor="text1"/>
        </w:rPr>
        <w:t>通信协议有效性</w:t>
      </w:r>
      <w:bookmarkEnd w:id="76"/>
      <w:bookmarkEnd w:id="77"/>
    </w:p>
    <w:p w:rsidR="00C33F49" w:rsidRDefault="00F7257D">
      <w:pPr>
        <w:pStyle w:val="--2"/>
        <w:spacing w:after="156"/>
        <w:rPr>
          <w:color w:val="000000" w:themeColor="text1"/>
        </w:rPr>
      </w:pPr>
      <w:r>
        <w:rPr>
          <w:rFonts w:hint="eastAsia"/>
          <w:color w:val="000000" w:themeColor="text1"/>
        </w:rPr>
        <w:t>问题描述</w:t>
      </w:r>
    </w:p>
    <w:p w:rsidR="00C33F49" w:rsidRDefault="00F7257D">
      <w:pPr>
        <w:spacing w:after="156"/>
        <w:ind w:firstLine="420"/>
        <w:rPr>
          <w:color w:val="000000" w:themeColor="text1"/>
        </w:rPr>
      </w:pPr>
      <w:r>
        <w:rPr>
          <w:rFonts w:hint="eastAsia"/>
          <w:color w:val="000000" w:themeColor="text1"/>
        </w:rPr>
        <w:t>检测客户端与服务器的通信过程能否抵抗被动嗅探攻击、中间人攻击、重放攻击等常见形式的通信攻击。如果客户端与服务器之间的通信加密协议实现不当，攻击者将有机会对当前网络环境中其他合法用户的通信内容进行窃听甚至篡改。</w:t>
      </w:r>
    </w:p>
    <w:p w:rsidR="00C33F49" w:rsidRDefault="00F7257D">
      <w:pPr>
        <w:pStyle w:val="--2"/>
        <w:spacing w:after="156"/>
        <w:rPr>
          <w:color w:val="000000" w:themeColor="text1"/>
        </w:rPr>
      </w:pPr>
      <w:r>
        <w:rPr>
          <w:rFonts w:hint="eastAsia"/>
          <w:color w:val="000000" w:themeColor="text1"/>
        </w:rPr>
        <w:t>风险等级</w:t>
      </w:r>
    </w:p>
    <w:p w:rsidR="00C33F49" w:rsidRDefault="00F7257D">
      <w:pPr>
        <w:spacing w:after="156"/>
        <w:ind w:firstLine="420"/>
        <w:rPr>
          <w:color w:val="000000" w:themeColor="text1"/>
        </w:rPr>
      </w:pPr>
      <w:r>
        <w:rPr>
          <w:rFonts w:hint="eastAsia"/>
          <w:color w:val="000000" w:themeColor="text1"/>
        </w:rPr>
        <w:t>无风险</w:t>
      </w:r>
    </w:p>
    <w:p w:rsidR="00C33F49" w:rsidRDefault="00F7257D">
      <w:pPr>
        <w:pStyle w:val="--2"/>
        <w:spacing w:after="156"/>
        <w:rPr>
          <w:color w:val="000000" w:themeColor="text1"/>
        </w:rPr>
      </w:pPr>
      <w:r>
        <w:rPr>
          <w:rFonts w:hint="eastAsia"/>
          <w:color w:val="000000" w:themeColor="text1"/>
        </w:rPr>
        <w:t>测试过程</w:t>
      </w:r>
    </w:p>
    <w:p w:rsidR="00C33F49" w:rsidRDefault="00F7257D">
      <w:pPr>
        <w:spacing w:after="156"/>
        <w:ind w:firstLine="420"/>
        <w:rPr>
          <w:color w:val="000000" w:themeColor="text1"/>
        </w:rPr>
      </w:pPr>
      <w:r>
        <w:rPr>
          <w:rFonts w:hint="eastAsia"/>
          <w:color w:val="000000" w:themeColor="text1"/>
        </w:rPr>
        <w:t>本地数据包走</w:t>
      </w:r>
      <w:r>
        <w:rPr>
          <w:rFonts w:hint="eastAsia"/>
          <w:color w:val="000000" w:themeColor="text1"/>
        </w:rPr>
        <w:t>HTTPS</w:t>
      </w:r>
      <w:r>
        <w:rPr>
          <w:rFonts w:hint="eastAsia"/>
          <w:color w:val="000000" w:themeColor="text1"/>
        </w:rPr>
        <w:t>协议。</w:t>
      </w:r>
    </w:p>
    <w:p w:rsidR="00C33F49" w:rsidRDefault="00F7257D">
      <w:pPr>
        <w:spacing w:after="156"/>
        <w:ind w:firstLine="420"/>
        <w:rPr>
          <w:color w:val="000000" w:themeColor="text1"/>
        </w:rPr>
      </w:pPr>
      <w:r>
        <w:rPr>
          <w:noProof/>
        </w:rPr>
        <w:lastRenderedPageBreak/>
        <w:drawing>
          <wp:inline distT="0" distB="0" distL="0" distR="0">
            <wp:extent cx="5400040" cy="1835150"/>
            <wp:effectExtent l="0" t="0" r="0" b="0"/>
            <wp:docPr id="60" name="图片 60" descr="C:\Users\ewans\Documents\Tencent Files\2040023623\Image\C2C\{7BBC5940-7A99-1AE4-F6B1-31E8B6E36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C:\Users\ewans\Documents\Tencent Files\2040023623\Image\C2C\{7BBC5940-7A99-1AE4-F6B1-31E8B6E36179}.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5400040" cy="1835198"/>
                    </a:xfrm>
                    <a:prstGeom prst="rect">
                      <a:avLst/>
                    </a:prstGeom>
                    <a:noFill/>
                    <a:ln>
                      <a:noFill/>
                    </a:ln>
                  </pic:spPr>
                </pic:pic>
              </a:graphicData>
            </a:graphic>
          </wp:inline>
        </w:drawing>
      </w:r>
    </w:p>
    <w:p w:rsidR="00C33F49" w:rsidRDefault="00F7257D">
      <w:pPr>
        <w:pStyle w:val="--2"/>
        <w:spacing w:after="156"/>
        <w:rPr>
          <w:color w:val="000000" w:themeColor="text1"/>
        </w:rPr>
      </w:pPr>
      <w:r>
        <w:rPr>
          <w:rFonts w:hint="eastAsia"/>
          <w:color w:val="000000" w:themeColor="text1"/>
        </w:rPr>
        <w:t>安全建议</w:t>
      </w:r>
    </w:p>
    <w:p w:rsidR="00C33F49" w:rsidRDefault="00F7257D">
      <w:pPr>
        <w:pStyle w:val="--7"/>
        <w:ind w:firstLineChars="202" w:firstLine="424"/>
        <w:rPr>
          <w:color w:val="000000" w:themeColor="text1"/>
        </w:rPr>
      </w:pPr>
      <w:r>
        <w:rPr>
          <w:rFonts w:hint="eastAsia"/>
          <w:color w:val="000000" w:themeColor="text1"/>
        </w:rPr>
        <w:t>采用</w:t>
      </w:r>
      <w:r>
        <w:rPr>
          <w:rFonts w:hint="eastAsia"/>
          <w:color w:val="000000" w:themeColor="text1"/>
        </w:rPr>
        <w:t>HTTPS</w:t>
      </w:r>
      <w:r>
        <w:rPr>
          <w:rFonts w:hint="eastAsia"/>
          <w:color w:val="000000" w:themeColor="text1"/>
        </w:rPr>
        <w:t>或者</w:t>
      </w:r>
      <w:r>
        <w:rPr>
          <w:rFonts w:hint="eastAsia"/>
          <w:color w:val="000000" w:themeColor="text1"/>
        </w:rPr>
        <w:t>SSL</w:t>
      </w:r>
      <w:r>
        <w:rPr>
          <w:rFonts w:hint="eastAsia"/>
          <w:color w:val="000000" w:themeColor="text1"/>
        </w:rPr>
        <w:t>等证书相关的协议进行加密，且用</w:t>
      </w:r>
      <w:proofErr w:type="spellStart"/>
      <w:r>
        <w:rPr>
          <w:rFonts w:hint="eastAsia"/>
          <w:color w:val="000000" w:themeColor="text1"/>
        </w:rPr>
        <w:t>SSLPinning</w:t>
      </w:r>
      <w:proofErr w:type="spellEnd"/>
      <w:r>
        <w:rPr>
          <w:rFonts w:hint="eastAsia"/>
          <w:color w:val="000000" w:themeColor="text1"/>
        </w:rPr>
        <w:t>的方式来绑定证书，避免攻击者或者中间人用其他合法证书进行欺骗</w:t>
      </w:r>
      <w:r>
        <w:rPr>
          <w:rFonts w:hint="eastAsia"/>
          <w:color w:val="000000" w:themeColor="text1"/>
        </w:rPr>
        <w:t xml:space="preserve"> </w:t>
      </w:r>
      <w:r>
        <w:rPr>
          <w:rFonts w:hint="eastAsia"/>
          <w:color w:val="000000" w:themeColor="text1"/>
        </w:rPr>
        <w:t>另外可以采用一些其他设计的加密算法。</w:t>
      </w:r>
    </w:p>
    <w:p w:rsidR="00C33F49" w:rsidRDefault="00F7257D">
      <w:pPr>
        <w:pStyle w:val="--3"/>
        <w:rPr>
          <w:color w:val="000000" w:themeColor="text1"/>
        </w:rPr>
      </w:pPr>
      <w:bookmarkStart w:id="78" w:name="_Toc522527741"/>
      <w:bookmarkStart w:id="79" w:name="_Toc19885698"/>
      <w:r>
        <w:rPr>
          <w:rFonts w:hint="eastAsia"/>
          <w:color w:val="000000" w:themeColor="text1"/>
        </w:rPr>
        <w:t>通信数据加密</w:t>
      </w:r>
      <w:bookmarkEnd w:id="78"/>
      <w:bookmarkEnd w:id="79"/>
    </w:p>
    <w:p w:rsidR="00C33F49" w:rsidRDefault="00F7257D">
      <w:pPr>
        <w:pStyle w:val="--2"/>
        <w:spacing w:after="156"/>
        <w:rPr>
          <w:color w:val="000000" w:themeColor="text1"/>
        </w:rPr>
      </w:pPr>
      <w:r>
        <w:rPr>
          <w:rFonts w:hint="eastAsia"/>
          <w:color w:val="000000" w:themeColor="text1"/>
        </w:rPr>
        <w:t>问题描述</w:t>
      </w:r>
    </w:p>
    <w:p w:rsidR="00C33F49" w:rsidRDefault="00F7257D">
      <w:pPr>
        <w:spacing w:after="156"/>
        <w:ind w:firstLine="420"/>
        <w:rPr>
          <w:color w:val="000000" w:themeColor="text1"/>
        </w:rPr>
      </w:pPr>
      <w:r>
        <w:rPr>
          <w:rFonts w:hint="eastAsia"/>
          <w:color w:val="000000" w:themeColor="text1"/>
        </w:rPr>
        <w:t>测试客户端程序提交数据给服务端时，密码等关键字段是否进行了加密和校验，防止恶意嗅探和修改用户数据包中的密码等敏感信息。</w:t>
      </w:r>
    </w:p>
    <w:p w:rsidR="00C33F49" w:rsidRDefault="00F7257D">
      <w:pPr>
        <w:pStyle w:val="--2"/>
        <w:spacing w:after="156"/>
        <w:rPr>
          <w:color w:val="000000" w:themeColor="text1"/>
        </w:rPr>
      </w:pPr>
      <w:r>
        <w:rPr>
          <w:rFonts w:hint="eastAsia"/>
          <w:color w:val="000000" w:themeColor="text1"/>
        </w:rPr>
        <w:t>风险等级</w:t>
      </w:r>
    </w:p>
    <w:p w:rsidR="00C33F49" w:rsidRDefault="00F7257D">
      <w:pPr>
        <w:spacing w:after="156"/>
        <w:ind w:firstLine="420"/>
        <w:rPr>
          <w:color w:val="000000" w:themeColor="text1"/>
        </w:rPr>
      </w:pPr>
      <w:r>
        <w:rPr>
          <w:rFonts w:hint="eastAsia"/>
          <w:color w:val="000000" w:themeColor="text1"/>
        </w:rPr>
        <w:t>无风险</w:t>
      </w:r>
    </w:p>
    <w:p w:rsidR="00C33F49" w:rsidRDefault="00F7257D">
      <w:pPr>
        <w:pStyle w:val="--2"/>
        <w:spacing w:after="156"/>
        <w:rPr>
          <w:color w:val="000000" w:themeColor="text1"/>
        </w:rPr>
      </w:pPr>
      <w:r>
        <w:rPr>
          <w:rFonts w:hint="eastAsia"/>
          <w:color w:val="000000" w:themeColor="text1"/>
        </w:rPr>
        <w:t>测试过程</w:t>
      </w:r>
    </w:p>
    <w:p w:rsidR="00C33F49" w:rsidRDefault="00F7257D">
      <w:pPr>
        <w:spacing w:after="156"/>
        <w:ind w:firstLine="420"/>
        <w:rPr>
          <w:color w:val="000000" w:themeColor="text1"/>
        </w:rPr>
      </w:pPr>
      <w:r>
        <w:rPr>
          <w:rFonts w:hint="eastAsia"/>
          <w:color w:val="000000" w:themeColor="text1"/>
        </w:rPr>
        <w:t>数据信息进行了加密处理。</w:t>
      </w:r>
    </w:p>
    <w:p w:rsidR="00C33F49" w:rsidRDefault="00F7257D">
      <w:pPr>
        <w:spacing w:after="156"/>
        <w:ind w:firstLine="420"/>
        <w:jc w:val="center"/>
        <w:rPr>
          <w:color w:val="000000" w:themeColor="text1"/>
        </w:rPr>
      </w:pPr>
      <w:r>
        <w:rPr>
          <w:noProof/>
        </w:rPr>
        <w:drawing>
          <wp:inline distT="0" distB="0" distL="0" distR="0">
            <wp:extent cx="5400040" cy="1573530"/>
            <wp:effectExtent l="0" t="0" r="0" b="7620"/>
            <wp:docPr id="61" name="图片 61" descr="C:\Users\ewans\Documents\Tencent Files\2040023623\Image\C2C\{94920311-E80D-FE48-957F-463A2969F7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C:\Users\ewans\Documents\Tencent Files\2040023623\Image\C2C\{94920311-E80D-FE48-957F-463A2969F7CD}.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5400040" cy="1573814"/>
                    </a:xfrm>
                    <a:prstGeom prst="rect">
                      <a:avLst/>
                    </a:prstGeom>
                    <a:noFill/>
                    <a:ln>
                      <a:noFill/>
                    </a:ln>
                  </pic:spPr>
                </pic:pic>
              </a:graphicData>
            </a:graphic>
          </wp:inline>
        </w:drawing>
      </w:r>
    </w:p>
    <w:p w:rsidR="00C33F49" w:rsidRDefault="00F7257D">
      <w:pPr>
        <w:pStyle w:val="--2"/>
        <w:spacing w:after="156"/>
        <w:rPr>
          <w:color w:val="000000" w:themeColor="text1"/>
        </w:rPr>
      </w:pPr>
      <w:r>
        <w:rPr>
          <w:rFonts w:hint="eastAsia"/>
          <w:color w:val="000000" w:themeColor="text1"/>
        </w:rPr>
        <w:t>安全建议</w:t>
      </w:r>
    </w:p>
    <w:p w:rsidR="00C33F49" w:rsidRDefault="00F7257D">
      <w:pPr>
        <w:pStyle w:val="--1"/>
        <w:numPr>
          <w:ilvl w:val="0"/>
          <w:numId w:val="0"/>
        </w:numPr>
        <w:spacing w:after="156"/>
        <w:ind w:left="420"/>
        <w:rPr>
          <w:color w:val="000000" w:themeColor="text1"/>
        </w:rPr>
      </w:pPr>
      <w:r>
        <w:rPr>
          <w:rFonts w:hint="eastAsia"/>
          <w:color w:val="000000" w:themeColor="text1"/>
        </w:rPr>
        <w:lastRenderedPageBreak/>
        <w:t>对用户敏感数据（账号、卡号、密码）在报文中进行可靠的二次加密。</w:t>
      </w:r>
    </w:p>
    <w:p w:rsidR="00C33F49" w:rsidRDefault="00F7257D">
      <w:pPr>
        <w:pStyle w:val="--3"/>
        <w:rPr>
          <w:color w:val="000000" w:themeColor="text1"/>
        </w:rPr>
      </w:pPr>
      <w:bookmarkStart w:id="80" w:name="_Toc522527742"/>
      <w:bookmarkStart w:id="81" w:name="_Toc19885699"/>
      <w:r>
        <w:rPr>
          <w:rFonts w:hint="eastAsia"/>
          <w:color w:val="000000" w:themeColor="text1"/>
        </w:rPr>
        <w:t>证书强校验</w:t>
      </w:r>
      <w:bookmarkEnd w:id="80"/>
      <w:r>
        <w:rPr>
          <w:rFonts w:hint="eastAsia"/>
          <w:color w:val="000000" w:themeColor="text1"/>
        </w:rPr>
        <w:t>【中风险】</w:t>
      </w:r>
      <w:bookmarkEnd w:id="81"/>
    </w:p>
    <w:p w:rsidR="00C33F49" w:rsidRDefault="00F7257D">
      <w:pPr>
        <w:pStyle w:val="--2"/>
        <w:spacing w:after="156"/>
        <w:rPr>
          <w:color w:val="000000" w:themeColor="text1"/>
        </w:rPr>
      </w:pPr>
      <w:r>
        <w:rPr>
          <w:rFonts w:hint="eastAsia"/>
          <w:color w:val="000000" w:themeColor="text1"/>
        </w:rPr>
        <w:t>问题描述</w:t>
      </w:r>
    </w:p>
    <w:p w:rsidR="00C33F49" w:rsidRDefault="00F7257D">
      <w:pPr>
        <w:spacing w:after="156"/>
        <w:ind w:firstLine="420"/>
        <w:rPr>
          <w:color w:val="000000" w:themeColor="text1"/>
        </w:rPr>
      </w:pPr>
      <w:r>
        <w:rPr>
          <w:rFonts w:hint="eastAsia"/>
          <w:color w:val="000000" w:themeColor="text1"/>
        </w:rPr>
        <w:t>客户端可能存在忽略服务端证书校验的安全漏洞，对服务器没有校验或者没有在校验错误时候进行错误提示等。导致攻击者可通过伪造证书等手法进行攻击获取。</w:t>
      </w:r>
    </w:p>
    <w:p w:rsidR="00C33F49" w:rsidRDefault="00F7257D">
      <w:pPr>
        <w:pStyle w:val="--2"/>
        <w:spacing w:after="156"/>
        <w:rPr>
          <w:color w:val="000000" w:themeColor="text1"/>
        </w:rPr>
      </w:pPr>
      <w:r>
        <w:rPr>
          <w:rFonts w:hint="eastAsia"/>
          <w:color w:val="000000" w:themeColor="text1"/>
        </w:rPr>
        <w:t>风险等级</w:t>
      </w:r>
    </w:p>
    <w:p w:rsidR="00C33F49" w:rsidRDefault="00F7257D">
      <w:pPr>
        <w:spacing w:after="156"/>
        <w:ind w:firstLine="420"/>
        <w:rPr>
          <w:color w:val="000000" w:themeColor="text1"/>
        </w:rPr>
      </w:pPr>
      <w:r>
        <w:rPr>
          <w:rFonts w:hint="eastAsia"/>
          <w:color w:val="000000" w:themeColor="text1"/>
        </w:rPr>
        <w:t>中风险</w:t>
      </w:r>
    </w:p>
    <w:p w:rsidR="00C33F49" w:rsidRDefault="00F7257D">
      <w:pPr>
        <w:pStyle w:val="--2"/>
        <w:spacing w:after="156"/>
        <w:rPr>
          <w:color w:val="000000" w:themeColor="text1"/>
        </w:rPr>
      </w:pPr>
      <w:r>
        <w:rPr>
          <w:rFonts w:hint="eastAsia"/>
          <w:color w:val="000000" w:themeColor="text1"/>
        </w:rPr>
        <w:t>测试过程</w:t>
      </w:r>
    </w:p>
    <w:p w:rsidR="00C33F49" w:rsidRDefault="00F7257D">
      <w:pPr>
        <w:pStyle w:val="--2"/>
        <w:numPr>
          <w:ilvl w:val="0"/>
          <w:numId w:val="0"/>
        </w:numPr>
        <w:spacing w:after="156"/>
        <w:ind w:left="840" w:hanging="420"/>
        <w:rPr>
          <w:color w:val="000000" w:themeColor="text1"/>
        </w:rPr>
      </w:pPr>
      <w:r>
        <w:rPr>
          <w:rFonts w:hint="eastAsia"/>
          <w:color w:val="000000" w:themeColor="text1"/>
        </w:rPr>
        <w:t>采用</w:t>
      </w:r>
      <w:r>
        <w:rPr>
          <w:rFonts w:hint="eastAsia"/>
          <w:color w:val="000000" w:themeColor="text1"/>
        </w:rPr>
        <w:t>https</w:t>
      </w:r>
      <w:r>
        <w:rPr>
          <w:rFonts w:hint="eastAsia"/>
          <w:color w:val="000000" w:themeColor="text1"/>
        </w:rPr>
        <w:t>协议，但是未对证书进行强校验，在安装</w:t>
      </w:r>
      <w:proofErr w:type="spellStart"/>
      <w:r>
        <w:rPr>
          <w:rFonts w:hint="eastAsia"/>
          <w:color w:val="000000" w:themeColor="text1"/>
        </w:rPr>
        <w:t>burpsuite</w:t>
      </w:r>
      <w:proofErr w:type="spellEnd"/>
      <w:r>
        <w:rPr>
          <w:rFonts w:hint="eastAsia"/>
          <w:color w:val="000000" w:themeColor="text1"/>
        </w:rPr>
        <w:t>的伪证书之后可以抓包查看报文信息：</w:t>
      </w:r>
    </w:p>
    <w:p w:rsidR="00C33F49" w:rsidRDefault="00F7257D">
      <w:pPr>
        <w:pStyle w:val="--2"/>
        <w:numPr>
          <w:ilvl w:val="0"/>
          <w:numId w:val="0"/>
        </w:numPr>
        <w:spacing w:after="156"/>
        <w:ind w:left="840" w:hanging="420"/>
        <w:rPr>
          <w:color w:val="000000" w:themeColor="text1"/>
        </w:rPr>
      </w:pPr>
      <w:r>
        <w:rPr>
          <w:noProof/>
        </w:rPr>
        <w:drawing>
          <wp:inline distT="0" distB="0" distL="0" distR="0">
            <wp:extent cx="5400040" cy="1573530"/>
            <wp:effectExtent l="0" t="0" r="0" b="7620"/>
            <wp:docPr id="62" name="图片 62" descr="C:\Users\ewans\Documents\Tencent Files\2040023623\Image\C2C\{94920311-E80D-FE48-957F-463A2969F7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C:\Users\ewans\Documents\Tencent Files\2040023623\Image\C2C\{94920311-E80D-FE48-957F-463A2969F7CD}.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5400040" cy="1573814"/>
                    </a:xfrm>
                    <a:prstGeom prst="rect">
                      <a:avLst/>
                    </a:prstGeom>
                    <a:noFill/>
                    <a:ln>
                      <a:noFill/>
                    </a:ln>
                  </pic:spPr>
                </pic:pic>
              </a:graphicData>
            </a:graphic>
          </wp:inline>
        </w:drawing>
      </w:r>
    </w:p>
    <w:p w:rsidR="00C33F49" w:rsidRDefault="00F7257D">
      <w:pPr>
        <w:pStyle w:val="--2"/>
        <w:spacing w:after="156"/>
        <w:rPr>
          <w:color w:val="000000" w:themeColor="text1"/>
        </w:rPr>
      </w:pPr>
      <w:r>
        <w:rPr>
          <w:rFonts w:hint="eastAsia"/>
          <w:color w:val="000000" w:themeColor="text1"/>
        </w:rPr>
        <w:t>安全建议</w:t>
      </w:r>
    </w:p>
    <w:p w:rsidR="00C33F49" w:rsidRDefault="00F7257D">
      <w:pPr>
        <w:pStyle w:val="--7"/>
        <w:ind w:firstLineChars="202" w:firstLine="424"/>
        <w:rPr>
          <w:color w:val="000000" w:themeColor="text1"/>
        </w:rPr>
      </w:pPr>
      <w:r>
        <w:rPr>
          <w:rFonts w:hint="eastAsia"/>
          <w:color w:val="000000" w:themeColor="text1"/>
        </w:rPr>
        <w:t>方案一</w:t>
      </w:r>
      <w:r>
        <w:rPr>
          <w:rFonts w:hint="eastAsia"/>
          <w:color w:val="000000" w:themeColor="text1"/>
        </w:rPr>
        <w:t>:</w:t>
      </w:r>
      <w:r>
        <w:rPr>
          <w:rFonts w:hint="eastAsia"/>
          <w:color w:val="000000" w:themeColor="text1"/>
        </w:rPr>
        <w:t>单向证书校验</w:t>
      </w:r>
    </w:p>
    <w:p w:rsidR="00C33F49" w:rsidRDefault="00F7257D">
      <w:pPr>
        <w:pStyle w:val="--7"/>
        <w:ind w:firstLineChars="202" w:firstLine="424"/>
        <w:rPr>
          <w:color w:val="000000" w:themeColor="text1"/>
        </w:rPr>
      </w:pPr>
      <w:r>
        <w:rPr>
          <w:rFonts w:hint="eastAsia"/>
          <w:color w:val="000000" w:themeColor="text1"/>
        </w:rPr>
        <w:t>方案二</w:t>
      </w:r>
      <w:r>
        <w:rPr>
          <w:rFonts w:hint="eastAsia"/>
          <w:color w:val="000000" w:themeColor="text1"/>
        </w:rPr>
        <w:t>:</w:t>
      </w:r>
      <w:r>
        <w:rPr>
          <w:rFonts w:hint="eastAsia"/>
          <w:color w:val="000000" w:themeColor="text1"/>
        </w:rPr>
        <w:t>双向校验方案（以</w:t>
      </w:r>
      <w:r>
        <w:rPr>
          <w:rFonts w:hint="eastAsia"/>
          <w:color w:val="000000" w:themeColor="text1"/>
        </w:rPr>
        <w:t>tomcat</w:t>
      </w:r>
      <w:r>
        <w:rPr>
          <w:rFonts w:hint="eastAsia"/>
          <w:color w:val="000000" w:themeColor="text1"/>
        </w:rPr>
        <w:t>为例）</w:t>
      </w:r>
    </w:p>
    <w:p w:rsidR="00C33F49" w:rsidRDefault="00F7257D">
      <w:pPr>
        <w:pStyle w:val="--7"/>
        <w:ind w:firstLineChars="202" w:firstLine="424"/>
        <w:rPr>
          <w:color w:val="000000" w:themeColor="text1"/>
        </w:rPr>
      </w:pPr>
      <w:r>
        <w:rPr>
          <w:rFonts w:hint="eastAsia"/>
          <w:noProof/>
          <w:color w:val="000000" w:themeColor="text1"/>
        </w:rPr>
        <w:lastRenderedPageBreak/>
        <mc:AlternateContent>
          <mc:Choice Requires="wps">
            <w:drawing>
              <wp:anchor distT="0" distB="0" distL="114300" distR="114300" simplePos="0" relativeHeight="251658240" behindDoc="0" locked="0" layoutInCell="1" allowOverlap="1">
                <wp:simplePos x="0" y="0"/>
                <wp:positionH relativeFrom="margin">
                  <wp:posOffset>-635</wp:posOffset>
                </wp:positionH>
                <wp:positionV relativeFrom="paragraph">
                  <wp:posOffset>245110</wp:posOffset>
                </wp:positionV>
                <wp:extent cx="5332095" cy="2349500"/>
                <wp:effectExtent l="0" t="0" r="20955" b="12700"/>
                <wp:wrapSquare wrapText="bothSides"/>
                <wp:docPr id="110" name="文本框 110"/>
                <wp:cNvGraphicFramePr/>
                <a:graphic xmlns:a="http://schemas.openxmlformats.org/drawingml/2006/main">
                  <a:graphicData uri="http://schemas.microsoft.com/office/word/2010/wordprocessingShape">
                    <wps:wsp>
                      <wps:cNvSpPr txBox="1"/>
                      <wps:spPr>
                        <a:xfrm>
                          <a:off x="0" y="0"/>
                          <a:ext cx="5332095" cy="23495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C33F49" w:rsidRDefault="00F7257D">
                            <w:pPr>
                              <w:wordWrap w:val="0"/>
                              <w:spacing w:after="156"/>
                              <w:ind w:firstLine="420"/>
                            </w:pPr>
                            <w:r>
                              <w:rPr>
                                <w:rFonts w:hint="eastAsia"/>
                              </w:rPr>
                              <w:t>&lt;!-- root</w:t>
                            </w:r>
                            <w:r>
                              <w:rPr>
                                <w:rFonts w:hint="eastAsia"/>
                              </w:rPr>
                              <w:t>是根证书（二级根证书也可以）、</w:t>
                            </w:r>
                            <w:r>
                              <w:rPr>
                                <w:rFonts w:hint="eastAsia"/>
                              </w:rPr>
                              <w:t>server.p12</w:t>
                            </w:r>
                            <w:r>
                              <w:rPr>
                                <w:rFonts w:hint="eastAsia"/>
                              </w:rPr>
                              <w:t>是服务器证书，两者可以一样</w:t>
                            </w:r>
                            <w:r>
                              <w:rPr>
                                <w:rFonts w:hint="eastAsia"/>
                              </w:rPr>
                              <w:t xml:space="preserve"> --&gt;</w:t>
                            </w:r>
                          </w:p>
                          <w:p w:rsidR="00C33F49" w:rsidRDefault="00F7257D">
                            <w:pPr>
                              <w:wordWrap w:val="0"/>
                              <w:spacing w:after="156"/>
                              <w:ind w:firstLine="420"/>
                            </w:pPr>
                            <w:r>
                              <w:t>&lt;Connector port="8443" protocol="org.apache.coyote.http11.Http11Protocol" SSLEnabled="true"</w:t>
                            </w:r>
                          </w:p>
                          <w:p w:rsidR="00C33F49" w:rsidRDefault="00F7257D">
                            <w:pPr>
                              <w:wordWrap w:val="0"/>
                              <w:spacing w:after="156"/>
                              <w:ind w:firstLine="420"/>
                            </w:pPr>
                            <w:r>
                              <w:t xml:space="preserve">           maxThreads="150" scheme="https" schemeecure="true"</w:t>
                            </w:r>
                          </w:p>
                          <w:p w:rsidR="00C33F49" w:rsidRDefault="00F7257D">
                            <w:pPr>
                              <w:wordWrap w:val="0"/>
                              <w:spacing w:after="156"/>
                              <w:ind w:firstLine="420"/>
                            </w:pPr>
                            <w:r>
                              <w:t xml:space="preserve">           keystoreType="PKCS12" keystoreFile="server.p12" keystorePass="1234"</w:t>
                            </w:r>
                          </w:p>
                          <w:p w:rsidR="00C33F49" w:rsidRDefault="00F7257D">
                            <w:pPr>
                              <w:wordWrap w:val="0"/>
                              <w:spacing w:after="156"/>
                              <w:ind w:firstLine="420"/>
                            </w:pPr>
                            <w:r>
                              <w:t xml:space="preserve">           truststoreType="JKS" truststoreFile="root.jks" truststorePass="password"</w:t>
                            </w:r>
                          </w:p>
                          <w:p w:rsidR="00C33F49" w:rsidRDefault="00F7257D">
                            <w:pPr>
                              <w:wordWrap w:val="0"/>
                              <w:spacing w:after="156"/>
                              <w:ind w:firstLine="420"/>
                            </w:pPr>
                            <w:r>
                              <w:rPr>
                                <w:rFonts w:hint="eastAsia"/>
                              </w:rPr>
                              <w:t xml:space="preserve">           clientAuth="false" sslProtocol="TLS" /&gt;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110" o:spid="_x0000_s1026" type="#_x0000_t202" style="position:absolute;left:0;text-align:left;margin-left:-.05pt;margin-top:19.3pt;width:419.85pt;height:185pt;z-index:251658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" filled="f" strokecolor="black [3213]">
                <v:textbox>
                  <w:txbxContent>
                    <w:p w:rsidR="00C33F49" w:rsidRDefault="00F7257D">
                      <w:pPr>
                        <w:wordWrap w:val="0"/>
                        <w:spacing w:after="156"/>
                        <w:ind w:firstLine="420"/>
                      </w:pPr>
                      <w:r>
                        <w:rPr>
                          <w:rFonts w:hint="eastAsia"/>
                        </w:rPr>
                        <w:t>&lt;!-- root</w:t>
                      </w:r>
                      <w:r>
                        <w:rPr>
                          <w:rFonts w:hint="eastAsia"/>
                        </w:rPr>
                        <w:t>是根证书（二级根证书也可以）、</w:t>
                      </w:r>
                      <w:r>
                        <w:rPr>
                          <w:rFonts w:hint="eastAsia"/>
                        </w:rPr>
                        <w:t>server.p12</w:t>
                      </w:r>
                      <w:r>
                        <w:rPr>
                          <w:rFonts w:hint="eastAsia"/>
                        </w:rPr>
                        <w:t>是服务器证书，两者可以一样</w:t>
                      </w:r>
                      <w:r>
                        <w:rPr>
                          <w:rFonts w:hint="eastAsia"/>
                        </w:rPr>
                        <w:t xml:space="preserve"> --&gt;</w:t>
                      </w:r>
                    </w:p>
                    <w:p w:rsidR="00C33F49" w:rsidRDefault="00F7257D">
                      <w:pPr>
                        <w:wordWrap w:val="0"/>
                        <w:spacing w:after="156"/>
                        <w:ind w:firstLine="420"/>
                      </w:pPr>
                      <w:r>
                        <w:t>&lt;Connector port="8443" protocol="org.apache.coyote.http11.Http11Protocol" SSLEnabled="true"</w:t>
                      </w:r>
                    </w:p>
                    <w:p w:rsidR="00C33F49" w:rsidRDefault="00F7257D">
                      <w:pPr>
                        <w:wordWrap w:val="0"/>
                        <w:spacing w:after="156"/>
                        <w:ind w:firstLine="420"/>
                      </w:pPr>
                      <w:r>
                        <w:t xml:space="preserve">           maxThreads="150" scheme="https" schemeecure="true"</w:t>
                      </w:r>
                    </w:p>
                    <w:p w:rsidR="00C33F49" w:rsidRDefault="00F7257D">
                      <w:pPr>
                        <w:wordWrap w:val="0"/>
                        <w:spacing w:after="156"/>
                        <w:ind w:firstLine="420"/>
                      </w:pPr>
                      <w:r>
                        <w:t xml:space="preserve">           keystoreType="PKCS12" keystoreFile="server.p12" keystorePass="1234"</w:t>
                      </w:r>
                    </w:p>
                    <w:p w:rsidR="00C33F49" w:rsidRDefault="00F7257D">
                      <w:pPr>
                        <w:wordWrap w:val="0"/>
                        <w:spacing w:after="156"/>
                        <w:ind w:firstLine="420"/>
                      </w:pPr>
                      <w:r>
                        <w:t xml:space="preserve">           truststoreType="JKS" truststoreFile="root.jks" truststorePass="password"</w:t>
                      </w:r>
                    </w:p>
                    <w:p w:rsidR="00C33F49" w:rsidRDefault="00F7257D">
                      <w:pPr>
                        <w:wordWrap w:val="0"/>
                        <w:spacing w:after="156"/>
                        <w:ind w:firstLine="420"/>
                      </w:pPr>
                      <w:r>
                        <w:rPr>
                          <w:rFonts w:hint="eastAsia"/>
                        </w:rPr>
                        <w:t xml:space="preserve">           clientAuth="false" sslProtocol="TLS" /&gt;</w:t>
                      </w:r>
                    </w:p>
                  </w:txbxContent>
                </v:textbox>
                <w10:wrap type="square" anchorx="margin"/>
              </v:shape>
            </w:pict>
          </mc:Fallback>
        </mc:AlternateContent>
      </w:r>
      <w:r>
        <w:rPr>
          <w:rFonts w:hint="eastAsia"/>
          <w:color w:val="000000" w:themeColor="text1"/>
        </w:rPr>
        <w:t>只是需要在</w:t>
      </w:r>
      <w:r>
        <w:rPr>
          <w:rFonts w:hint="eastAsia"/>
          <w:color w:val="000000" w:themeColor="text1"/>
        </w:rPr>
        <w:t>Tomcat</w:t>
      </w:r>
      <w:r>
        <w:rPr>
          <w:rFonts w:hint="eastAsia"/>
          <w:color w:val="000000" w:themeColor="text1"/>
        </w:rPr>
        <w:t>配置中加入校验</w:t>
      </w:r>
    </w:p>
    <w:p w:rsidR="00C33F49" w:rsidRDefault="00F7257D">
      <w:pPr>
        <w:pStyle w:val="--3"/>
        <w:rPr>
          <w:color w:val="000000" w:themeColor="text1"/>
        </w:rPr>
      </w:pPr>
      <w:bookmarkStart w:id="82" w:name="_Toc522527743"/>
      <w:bookmarkStart w:id="83" w:name="_Toc19885700"/>
      <w:r>
        <w:rPr>
          <w:rFonts w:hint="eastAsia"/>
          <w:color w:val="000000" w:themeColor="text1"/>
        </w:rPr>
        <w:t>软件升级缺陷</w:t>
      </w:r>
      <w:bookmarkEnd w:id="82"/>
      <w:bookmarkEnd w:id="83"/>
    </w:p>
    <w:p w:rsidR="00C33F49" w:rsidRDefault="00F7257D">
      <w:pPr>
        <w:pStyle w:val="--2"/>
        <w:spacing w:after="156"/>
        <w:rPr>
          <w:color w:val="000000" w:themeColor="text1"/>
        </w:rPr>
      </w:pPr>
      <w:r>
        <w:rPr>
          <w:rFonts w:hint="eastAsia"/>
          <w:color w:val="000000" w:themeColor="text1"/>
        </w:rPr>
        <w:t>问题描述</w:t>
      </w:r>
    </w:p>
    <w:p w:rsidR="00C33F49" w:rsidRDefault="00F7257D">
      <w:pPr>
        <w:spacing w:after="156"/>
        <w:ind w:firstLine="420"/>
        <w:rPr>
          <w:color w:val="000000" w:themeColor="text1"/>
        </w:rPr>
      </w:pPr>
      <w:r>
        <w:rPr>
          <w:rFonts w:hint="eastAsia"/>
          <w:color w:val="000000" w:themeColor="text1"/>
        </w:rPr>
        <w:t>在进行版本检查的时候，通常由服务器返回对应的升级地址以方便用户访问升级，可能跳转到某个页面进行下载安装。</w:t>
      </w:r>
    </w:p>
    <w:p w:rsidR="00C33F49" w:rsidRDefault="00F7257D">
      <w:pPr>
        <w:pStyle w:val="--2"/>
        <w:spacing w:after="156"/>
        <w:rPr>
          <w:color w:val="000000" w:themeColor="text1"/>
        </w:rPr>
      </w:pPr>
      <w:r>
        <w:rPr>
          <w:rFonts w:hint="eastAsia"/>
          <w:color w:val="000000" w:themeColor="text1"/>
        </w:rPr>
        <w:t>风险等级</w:t>
      </w:r>
    </w:p>
    <w:p w:rsidR="00C33F49" w:rsidRDefault="00F7257D">
      <w:pPr>
        <w:spacing w:after="156"/>
        <w:ind w:firstLine="420"/>
        <w:rPr>
          <w:color w:val="000000" w:themeColor="text1"/>
        </w:rPr>
      </w:pPr>
      <w:r>
        <w:rPr>
          <w:rFonts w:hint="eastAsia"/>
          <w:color w:val="000000" w:themeColor="text1"/>
        </w:rPr>
        <w:t>无</w:t>
      </w:r>
    </w:p>
    <w:p w:rsidR="00C33F49" w:rsidRDefault="00F7257D">
      <w:pPr>
        <w:pStyle w:val="--2"/>
        <w:spacing w:after="156"/>
        <w:rPr>
          <w:color w:val="000000" w:themeColor="text1"/>
        </w:rPr>
      </w:pPr>
      <w:r>
        <w:rPr>
          <w:rFonts w:hint="eastAsia"/>
          <w:color w:val="000000" w:themeColor="text1"/>
        </w:rPr>
        <w:t>测试过程</w:t>
      </w:r>
    </w:p>
    <w:p w:rsidR="00C33F49" w:rsidRDefault="00F7257D">
      <w:pPr>
        <w:spacing w:after="156"/>
        <w:ind w:firstLine="420"/>
        <w:rPr>
          <w:color w:val="000000" w:themeColor="text1"/>
        </w:rPr>
      </w:pPr>
      <w:r>
        <w:rPr>
          <w:rFonts w:hint="eastAsia"/>
          <w:color w:val="000000" w:themeColor="text1"/>
        </w:rPr>
        <w:t>功能页面未发现软件升级按钮。</w:t>
      </w:r>
    </w:p>
    <w:p w:rsidR="00C33F49" w:rsidRDefault="00F7257D">
      <w:pPr>
        <w:pStyle w:val="--2"/>
        <w:spacing w:after="156"/>
        <w:rPr>
          <w:color w:val="000000" w:themeColor="text1"/>
        </w:rPr>
      </w:pPr>
      <w:r>
        <w:rPr>
          <w:rFonts w:hint="eastAsia"/>
          <w:color w:val="000000" w:themeColor="text1"/>
        </w:rPr>
        <w:t>安全建议</w:t>
      </w:r>
    </w:p>
    <w:p w:rsidR="00C33F49" w:rsidRDefault="00F7257D">
      <w:pPr>
        <w:pStyle w:val="--7"/>
        <w:ind w:firstLineChars="202" w:firstLine="424"/>
        <w:rPr>
          <w:color w:val="000000" w:themeColor="text1"/>
        </w:rPr>
      </w:pPr>
      <w:r>
        <w:rPr>
          <w:rFonts w:hint="eastAsia"/>
          <w:color w:val="000000" w:themeColor="text1"/>
        </w:rPr>
        <w:t>在服务端校验升级地址的合法性，禁止在客户端修改升级地址导致升级地址重新定向。</w:t>
      </w:r>
    </w:p>
    <w:p w:rsidR="00C33F49" w:rsidRDefault="00F7257D">
      <w:pPr>
        <w:pStyle w:val="--3"/>
        <w:rPr>
          <w:color w:val="000000" w:themeColor="text1"/>
        </w:rPr>
      </w:pPr>
      <w:bookmarkStart w:id="84" w:name="_Toc522527744"/>
      <w:bookmarkStart w:id="85" w:name="_Toc19885701"/>
      <w:r>
        <w:rPr>
          <w:rFonts w:hint="eastAsia"/>
          <w:color w:val="000000" w:themeColor="text1"/>
        </w:rPr>
        <w:t>数据防重放</w:t>
      </w:r>
      <w:bookmarkEnd w:id="84"/>
      <w:r>
        <w:rPr>
          <w:rFonts w:hint="eastAsia"/>
          <w:color w:val="000000" w:themeColor="text1"/>
        </w:rPr>
        <w:t>【中风险】</w:t>
      </w:r>
      <w:bookmarkEnd w:id="85"/>
    </w:p>
    <w:p w:rsidR="00C33F49" w:rsidRDefault="00F7257D">
      <w:pPr>
        <w:pStyle w:val="--2"/>
        <w:spacing w:after="156"/>
        <w:rPr>
          <w:color w:val="000000" w:themeColor="text1"/>
        </w:rPr>
      </w:pPr>
      <w:r>
        <w:rPr>
          <w:rFonts w:hint="eastAsia"/>
          <w:color w:val="000000" w:themeColor="text1"/>
        </w:rPr>
        <w:t>问题描述</w:t>
      </w:r>
    </w:p>
    <w:p w:rsidR="00C33F49" w:rsidRDefault="00F7257D">
      <w:pPr>
        <w:spacing w:after="156"/>
        <w:ind w:firstLine="420"/>
        <w:rPr>
          <w:color w:val="000000" w:themeColor="text1"/>
        </w:rPr>
      </w:pPr>
      <w:r>
        <w:rPr>
          <w:rFonts w:hint="eastAsia"/>
          <w:color w:val="000000" w:themeColor="text1"/>
        </w:rPr>
        <w:t>客户端与服务器之间的数据通信应具有防重放机制，如进行随机数校验，防止数据包重复提交攻击，造成业务错误。</w:t>
      </w:r>
    </w:p>
    <w:p w:rsidR="00C33F49" w:rsidRDefault="00F7257D">
      <w:pPr>
        <w:pStyle w:val="--2"/>
        <w:spacing w:after="156"/>
        <w:rPr>
          <w:color w:val="000000" w:themeColor="text1"/>
        </w:rPr>
      </w:pPr>
      <w:r>
        <w:rPr>
          <w:rFonts w:hint="eastAsia"/>
          <w:color w:val="000000" w:themeColor="text1"/>
        </w:rPr>
        <w:lastRenderedPageBreak/>
        <w:t>风险等级</w:t>
      </w:r>
    </w:p>
    <w:p w:rsidR="00C33F49" w:rsidRDefault="00F7257D">
      <w:pPr>
        <w:spacing w:after="156"/>
        <w:ind w:firstLine="420"/>
        <w:rPr>
          <w:color w:val="000000" w:themeColor="text1"/>
        </w:rPr>
      </w:pPr>
      <w:r>
        <w:rPr>
          <w:rFonts w:hint="eastAsia"/>
          <w:color w:val="000000" w:themeColor="text1"/>
        </w:rPr>
        <w:t>中</w:t>
      </w:r>
    </w:p>
    <w:p w:rsidR="00C33F49" w:rsidRDefault="00F7257D">
      <w:pPr>
        <w:pStyle w:val="--2"/>
        <w:spacing w:after="156"/>
        <w:rPr>
          <w:color w:val="000000" w:themeColor="text1"/>
        </w:rPr>
      </w:pPr>
      <w:r>
        <w:rPr>
          <w:rFonts w:hint="eastAsia"/>
          <w:color w:val="000000" w:themeColor="text1"/>
        </w:rPr>
        <w:t>测试过程</w:t>
      </w:r>
    </w:p>
    <w:p w:rsidR="00C33F49" w:rsidRDefault="00F7257D">
      <w:pPr>
        <w:spacing w:after="156"/>
        <w:ind w:firstLine="420"/>
        <w:rPr>
          <w:color w:val="000000" w:themeColor="text1"/>
        </w:rPr>
      </w:pPr>
      <w:r>
        <w:rPr>
          <w:rFonts w:hint="eastAsia"/>
          <w:color w:val="000000" w:themeColor="text1"/>
        </w:rPr>
        <w:t>数据包无校验手段，可重放</w:t>
      </w:r>
    </w:p>
    <w:p w:rsidR="00C33F49" w:rsidRDefault="00F7257D">
      <w:pPr>
        <w:spacing w:after="156"/>
        <w:ind w:firstLine="420"/>
        <w:rPr>
          <w:color w:val="000000" w:themeColor="text1"/>
        </w:rPr>
      </w:pPr>
      <w:r>
        <w:rPr>
          <w:noProof/>
        </w:rPr>
        <w:drawing>
          <wp:inline distT="0" distB="0" distL="0" distR="0">
            <wp:extent cx="5400040" cy="3722370"/>
            <wp:effectExtent l="0" t="0" r="0" b="0"/>
            <wp:docPr id="63" name="图片 63" descr="C:\Users\ewans\Documents\Tencent Files\2040023623\Image\C2C\{D5ECA834-DB97-072A-AD94-2B629C0EA68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C:\Users\ewans\Documents\Tencent Files\2040023623\Image\C2C\{D5ECA834-DB97-072A-AD94-2B629C0EA68F}.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5400040" cy="3722840"/>
                    </a:xfrm>
                    <a:prstGeom prst="rect">
                      <a:avLst/>
                    </a:prstGeom>
                    <a:noFill/>
                    <a:ln>
                      <a:noFill/>
                    </a:ln>
                  </pic:spPr>
                </pic:pic>
              </a:graphicData>
            </a:graphic>
          </wp:inline>
        </w:drawing>
      </w:r>
    </w:p>
    <w:p w:rsidR="00C33F49" w:rsidRDefault="00F7257D">
      <w:pPr>
        <w:pStyle w:val="--2"/>
        <w:spacing w:after="156"/>
        <w:rPr>
          <w:color w:val="000000" w:themeColor="text1"/>
        </w:rPr>
      </w:pPr>
      <w:r>
        <w:rPr>
          <w:rFonts w:hint="eastAsia"/>
          <w:color w:val="000000" w:themeColor="text1"/>
        </w:rPr>
        <w:t>安全建议</w:t>
      </w:r>
    </w:p>
    <w:p w:rsidR="00C33F49" w:rsidRDefault="00F7257D">
      <w:pPr>
        <w:pStyle w:val="--7"/>
        <w:ind w:firstLineChars="202" w:firstLine="424"/>
        <w:rPr>
          <w:color w:val="000000" w:themeColor="text1"/>
        </w:rPr>
      </w:pPr>
      <w:r>
        <w:rPr>
          <w:rFonts w:hint="eastAsia"/>
          <w:color w:val="000000" w:themeColor="text1"/>
        </w:rPr>
        <w:t>建议使用</w:t>
      </w:r>
      <w:r>
        <w:rPr>
          <w:rFonts w:hint="eastAsia"/>
          <w:color w:val="000000" w:themeColor="text1"/>
        </w:rPr>
        <w:t>SSL</w:t>
      </w:r>
      <w:r>
        <w:rPr>
          <w:rFonts w:hint="eastAsia"/>
          <w:color w:val="000000" w:themeColor="text1"/>
        </w:rPr>
        <w:t>协议，并在客户端对服务端的证书进行验证。如果自行实现加密协议，建议在客户端预先存储服务端公钥，在建立会话时随机生成对称加密密钥，用服务端公钥加密并发送给服务端，随后服务端用私钥解密后，正式开始进行通信。加密过程尽量避免使用</w:t>
      </w:r>
      <w:r>
        <w:rPr>
          <w:rFonts w:hint="eastAsia"/>
          <w:color w:val="000000" w:themeColor="text1"/>
        </w:rPr>
        <w:t>CBC</w:t>
      </w:r>
      <w:r>
        <w:rPr>
          <w:rFonts w:hint="eastAsia"/>
          <w:color w:val="000000" w:themeColor="text1"/>
        </w:rPr>
        <w:t>模式。</w:t>
      </w:r>
    </w:p>
    <w:p w:rsidR="00C33F49" w:rsidRDefault="00F7257D">
      <w:pPr>
        <w:widowControl/>
        <w:spacing w:line="240" w:lineRule="auto"/>
        <w:ind w:firstLineChars="0" w:firstLine="0"/>
        <w:jc w:val="left"/>
        <w:rPr>
          <w:rFonts w:ascii="Arial" w:hAnsi="Arial"/>
          <w:color w:val="000000" w:themeColor="text1"/>
          <w:kern w:val="0"/>
        </w:rPr>
      </w:pPr>
      <w:r>
        <w:rPr>
          <w:color w:val="000000" w:themeColor="text1"/>
        </w:rPr>
        <w:br w:type="page"/>
      </w:r>
    </w:p>
    <w:p w:rsidR="00C33F49" w:rsidRDefault="00F7257D">
      <w:pPr>
        <w:pStyle w:val="--10"/>
        <w:rPr>
          <w:color w:val="000000" w:themeColor="text1"/>
        </w:rPr>
      </w:pPr>
      <w:bookmarkStart w:id="86" w:name="_Toc19885702"/>
      <w:r>
        <w:rPr>
          <w:rFonts w:hint="eastAsia"/>
          <w:color w:val="000000" w:themeColor="text1"/>
        </w:rPr>
        <w:lastRenderedPageBreak/>
        <w:t>安全等级</w:t>
      </w:r>
      <w:r>
        <w:rPr>
          <w:color w:val="000000" w:themeColor="text1"/>
        </w:rPr>
        <w:t>及建议</w:t>
      </w:r>
      <w:bookmarkEnd w:id="86"/>
    </w:p>
    <w:p w:rsidR="00C33F49" w:rsidRDefault="00F7257D">
      <w:pPr>
        <w:pStyle w:val="--7"/>
        <w:ind w:firstLine="422"/>
        <w:rPr>
          <w:color w:val="000000" w:themeColor="text1"/>
        </w:rPr>
      </w:pPr>
      <w:r>
        <w:rPr>
          <w:color w:val="000000" w:themeColor="text1"/>
        </w:rPr>
        <w:t>通过此次针对</w:t>
      </w:r>
      <w:r>
        <w:rPr>
          <w:rFonts w:hint="eastAsia"/>
          <w:color w:val="000000" w:themeColor="text1"/>
        </w:rPr>
        <w:t>南通农商行金贝</w:t>
      </w:r>
      <w:r>
        <w:rPr>
          <w:color w:val="000000" w:themeColor="text1"/>
        </w:rPr>
        <w:t>所开展的安全渗透测试，发现</w:t>
      </w:r>
      <w:r>
        <w:rPr>
          <w:rFonts w:hint="eastAsia"/>
          <w:color w:val="000000" w:themeColor="text1"/>
        </w:rPr>
        <w:t>安卓客户端</w:t>
      </w:r>
      <w:r w:rsidR="001E205A">
        <w:rPr>
          <w:rFonts w:ascii="Times New Roman" w:hAnsi="Times New Roman"/>
          <w:color w:val="000000" w:themeColor="text1"/>
        </w:rPr>
        <w:t>存在的安全隐患</w:t>
      </w:r>
      <w:r w:rsidR="001E205A">
        <w:rPr>
          <w:rFonts w:ascii="Times New Roman" w:hAnsi="Times New Roman" w:hint="eastAsia"/>
          <w:color w:val="000000" w:themeColor="text1"/>
        </w:rPr>
        <w:t>主要包括</w:t>
      </w:r>
      <w:r w:rsidR="001E205A">
        <w:rPr>
          <w:rFonts w:hint="eastAsia"/>
          <w:color w:val="000000" w:themeColor="text1"/>
        </w:rPr>
        <w:t>组件导出安全、</w:t>
      </w:r>
      <w:proofErr w:type="spellStart"/>
      <w:r w:rsidR="00355CD6">
        <w:rPr>
          <w:rFonts w:hint="eastAsia"/>
          <w:color w:val="000000" w:themeColor="text1"/>
        </w:rPr>
        <w:t>AllowBackup</w:t>
      </w:r>
      <w:proofErr w:type="spellEnd"/>
      <w:r w:rsidR="00355CD6">
        <w:rPr>
          <w:rFonts w:hint="eastAsia"/>
          <w:color w:val="000000" w:themeColor="text1"/>
        </w:rPr>
        <w:t>备份权限配置安全、</w:t>
      </w:r>
      <w:r w:rsidR="001E205A">
        <w:rPr>
          <w:rFonts w:hint="eastAsia"/>
          <w:color w:val="000000" w:themeColor="text1"/>
        </w:rPr>
        <w:t>本地文件权限配置、</w:t>
      </w:r>
      <w:r w:rsidR="00355CD6">
        <w:rPr>
          <w:rFonts w:hint="eastAsia"/>
          <w:color w:val="000000" w:themeColor="text1"/>
        </w:rPr>
        <w:t>屏幕录像保护、</w:t>
      </w:r>
      <w:r w:rsidR="00355CD6">
        <w:rPr>
          <w:rFonts w:hint="eastAsia"/>
          <w:color w:val="000000" w:themeColor="text1"/>
        </w:rPr>
        <w:t>ROOT</w:t>
      </w:r>
      <w:r w:rsidR="00355CD6">
        <w:rPr>
          <w:rFonts w:hint="eastAsia"/>
          <w:color w:val="000000" w:themeColor="text1"/>
        </w:rPr>
        <w:t>环境监测、单点登录策略、</w:t>
      </w:r>
      <w:r w:rsidR="001E205A">
        <w:rPr>
          <w:rFonts w:hint="eastAsia"/>
          <w:color w:val="000000" w:themeColor="text1"/>
        </w:rPr>
        <w:t>界面切换保护、</w:t>
      </w:r>
      <w:r w:rsidR="00355CD6">
        <w:rPr>
          <w:rFonts w:hint="eastAsia"/>
          <w:color w:val="000000" w:themeColor="text1"/>
        </w:rPr>
        <w:t>证书强校验</w:t>
      </w:r>
      <w:r w:rsidR="00384237">
        <w:rPr>
          <w:rFonts w:hint="eastAsia"/>
          <w:color w:val="000000" w:themeColor="text1"/>
        </w:rPr>
        <w:t>、</w:t>
      </w:r>
      <w:r w:rsidR="001E205A">
        <w:rPr>
          <w:rFonts w:hint="eastAsia"/>
          <w:color w:val="000000" w:themeColor="text1"/>
        </w:rPr>
        <w:t>数据防重放</w:t>
      </w:r>
      <w:r w:rsidR="001E205A">
        <w:rPr>
          <w:color w:val="000000" w:themeColor="text1"/>
        </w:rPr>
        <w:t>等安全漏洞</w:t>
      </w:r>
      <w:r>
        <w:rPr>
          <w:rFonts w:hint="eastAsia"/>
          <w:color w:val="000000" w:themeColor="text1"/>
        </w:rPr>
        <w:t>。</w:t>
      </w:r>
    </w:p>
    <w:p w:rsidR="00C33F49" w:rsidRDefault="00F7257D">
      <w:pPr>
        <w:pStyle w:val="--f4"/>
        <w:ind w:firstLine="422"/>
        <w:rPr>
          <w:color w:val="000000" w:themeColor="text1"/>
        </w:rPr>
      </w:pPr>
      <w:r>
        <w:rPr>
          <w:b/>
          <w:color w:val="000000" w:themeColor="text1"/>
        </w:rPr>
        <w:t>经过</w:t>
      </w:r>
      <w:r>
        <w:rPr>
          <w:rFonts w:hint="eastAsia"/>
          <w:b/>
          <w:color w:val="000000" w:themeColor="text1"/>
        </w:rPr>
        <w:t>整体安全</w:t>
      </w:r>
      <w:r>
        <w:rPr>
          <w:b/>
          <w:color w:val="000000" w:themeColor="text1"/>
        </w:rPr>
        <w:t>风险</w:t>
      </w:r>
      <w:r>
        <w:rPr>
          <w:rFonts w:hint="eastAsia"/>
          <w:b/>
          <w:color w:val="000000" w:themeColor="text1"/>
        </w:rPr>
        <w:t>分析</w:t>
      </w:r>
      <w:r>
        <w:rPr>
          <w:b/>
          <w:color w:val="000000" w:themeColor="text1"/>
        </w:rPr>
        <w:t>，</w:t>
      </w:r>
      <w:r>
        <w:rPr>
          <w:rFonts w:hint="eastAsia"/>
          <w:b/>
          <w:color w:val="000000" w:themeColor="text1"/>
        </w:rPr>
        <w:t>南通农商行金贝个人网银安卓版客户端</w:t>
      </w:r>
      <w:r>
        <w:rPr>
          <w:b/>
          <w:color w:val="000000" w:themeColor="text1"/>
        </w:rPr>
        <w:t>的安全风险等级为：</w:t>
      </w:r>
      <w:r>
        <w:rPr>
          <w:rFonts w:hint="eastAsia"/>
          <w:b/>
          <w:color w:val="000000" w:themeColor="text1"/>
        </w:rPr>
        <w:t>中</w:t>
      </w:r>
      <w:r>
        <w:rPr>
          <w:rFonts w:hint="eastAsia"/>
          <w:color w:val="000000" w:themeColor="text1"/>
        </w:rPr>
        <w:t>。</w:t>
      </w:r>
    </w:p>
    <w:p w:rsidR="00C33F49" w:rsidRDefault="00F7257D">
      <w:pPr>
        <w:pStyle w:val="--f4"/>
        <w:ind w:firstLine="420"/>
        <w:rPr>
          <w:color w:val="000000" w:themeColor="text1"/>
        </w:rPr>
      </w:pPr>
      <w:r>
        <w:rPr>
          <w:color w:val="000000" w:themeColor="text1"/>
        </w:rPr>
        <w:t>安恒信息作为一家致力于应用安全的专业产品和服务提供商，建议</w:t>
      </w:r>
      <w:r>
        <w:rPr>
          <w:rFonts w:hint="eastAsia"/>
          <w:color w:val="000000" w:themeColor="text1"/>
        </w:rPr>
        <w:t>南通农商行金贝</w:t>
      </w:r>
      <w:r>
        <w:rPr>
          <w:color w:val="000000" w:themeColor="text1"/>
        </w:rPr>
        <w:t>进行以下安全建设，以长期保证</w:t>
      </w:r>
      <w:r>
        <w:rPr>
          <w:rFonts w:hint="eastAsia"/>
          <w:color w:val="000000" w:themeColor="text1"/>
        </w:rPr>
        <w:t>安卓客户端</w:t>
      </w:r>
      <w:r>
        <w:rPr>
          <w:color w:val="000000" w:themeColor="text1"/>
        </w:rPr>
        <w:t>的安全。</w:t>
      </w:r>
    </w:p>
    <w:p w:rsidR="00C33F49" w:rsidRDefault="00F7257D">
      <w:pPr>
        <w:pStyle w:val="--1"/>
        <w:rPr>
          <w:color w:val="000000" w:themeColor="text1"/>
        </w:rPr>
      </w:pPr>
      <w:r>
        <w:rPr>
          <w:color w:val="000000" w:themeColor="text1"/>
        </w:rPr>
        <w:t>针对</w:t>
      </w:r>
      <w:r>
        <w:rPr>
          <w:rFonts w:hint="eastAsia"/>
          <w:color w:val="000000" w:themeColor="text1"/>
        </w:rPr>
        <w:t>安全</w:t>
      </w:r>
      <w:r>
        <w:rPr>
          <w:color w:val="000000" w:themeColor="text1"/>
        </w:rPr>
        <w:t>测试结果协调开发团队或厂商进行有效的安全整改和修复。</w:t>
      </w:r>
    </w:p>
    <w:p w:rsidR="00C33F49" w:rsidRDefault="00F7257D">
      <w:pPr>
        <w:pStyle w:val="--1"/>
        <w:rPr>
          <w:color w:val="000000" w:themeColor="text1"/>
        </w:rPr>
      </w:pPr>
      <w:r>
        <w:rPr>
          <w:color w:val="000000" w:themeColor="text1"/>
        </w:rPr>
        <w:t>定期进行专业的安全评估，及时掌握信息系统的安全状况。</w:t>
      </w:r>
    </w:p>
    <w:p w:rsidR="00C33F49" w:rsidRDefault="00F7257D">
      <w:pPr>
        <w:pStyle w:val="--1"/>
        <w:rPr>
          <w:color w:val="000000" w:themeColor="text1"/>
        </w:rPr>
      </w:pPr>
      <w:r>
        <w:rPr>
          <w:color w:val="000000" w:themeColor="text1"/>
        </w:rPr>
        <w:t>完善安全管理制度</w:t>
      </w:r>
      <w:r>
        <w:rPr>
          <w:rFonts w:hint="eastAsia"/>
          <w:color w:val="000000" w:themeColor="text1"/>
        </w:rPr>
        <w:t>体系</w:t>
      </w:r>
      <w:r>
        <w:rPr>
          <w:color w:val="000000" w:themeColor="text1"/>
        </w:rPr>
        <w:t>，对信息系统的日常维护和使用进行规范。</w:t>
      </w:r>
    </w:p>
    <w:p w:rsidR="00C33F49" w:rsidRDefault="00F7257D">
      <w:pPr>
        <w:pStyle w:val="--1"/>
        <w:rPr>
          <w:color w:val="000000" w:themeColor="text1"/>
        </w:rPr>
      </w:pPr>
      <w:r>
        <w:rPr>
          <w:color w:val="000000" w:themeColor="text1"/>
        </w:rPr>
        <w:t>建立一套完善有效的应急响应预案和流程，并定期进行应急演练，一旦发现发生任何异常状况可及时进行处理和恢复，有效避免</w:t>
      </w:r>
      <w:r>
        <w:rPr>
          <w:rFonts w:hint="eastAsia"/>
          <w:color w:val="000000" w:themeColor="text1"/>
        </w:rPr>
        <w:t>系统</w:t>
      </w:r>
      <w:r>
        <w:rPr>
          <w:color w:val="000000" w:themeColor="text1"/>
        </w:rPr>
        <w:t>业务中断带来损失。</w:t>
      </w:r>
    </w:p>
    <w:p w:rsidR="00C33F49" w:rsidRDefault="00F7257D">
      <w:pPr>
        <w:pStyle w:val="--1"/>
        <w:rPr>
          <w:color w:val="000000" w:themeColor="text1"/>
        </w:rPr>
      </w:pPr>
      <w:r>
        <w:rPr>
          <w:color w:val="000000" w:themeColor="text1"/>
        </w:rPr>
        <w:t>定期对相关管理人员和技术人员进行安全培训，提高安全技术能力和实际操作能力。</w:t>
      </w:r>
    </w:p>
    <w:p w:rsidR="00C33F49" w:rsidRDefault="00F7257D">
      <w:pPr>
        <w:pStyle w:val="--1"/>
        <w:rPr>
          <w:color w:val="000000" w:themeColor="text1"/>
        </w:rPr>
      </w:pPr>
      <w:r>
        <w:rPr>
          <w:color w:val="000000" w:themeColor="text1"/>
        </w:rPr>
        <w:t>对于</w:t>
      </w:r>
      <w:r>
        <w:rPr>
          <w:color w:val="000000" w:themeColor="text1"/>
        </w:rPr>
        <w:t>0day</w:t>
      </w:r>
      <w:r>
        <w:rPr>
          <w:color w:val="000000" w:themeColor="text1"/>
        </w:rPr>
        <w:t>等未被发现的问题，可采用</w:t>
      </w:r>
      <w:r>
        <w:rPr>
          <w:color w:val="000000" w:themeColor="text1"/>
        </w:rPr>
        <w:t>APT</w:t>
      </w:r>
      <w:r>
        <w:rPr>
          <w:color w:val="000000" w:themeColor="text1"/>
        </w:rPr>
        <w:t>高级可持续性攻击预警平台和网络安全保险等控制措施；对于不可预知的变化，可采取持续性态势感知监测技术、动态风险评估以及安全可信众测等措施加以防范。</w:t>
      </w:r>
    </w:p>
    <w:p w:rsidR="00C33F49" w:rsidRDefault="00C33F49">
      <w:pPr>
        <w:widowControl/>
        <w:spacing w:line="240" w:lineRule="auto"/>
        <w:ind w:firstLineChars="0" w:firstLine="0"/>
        <w:jc w:val="left"/>
        <w:rPr>
          <w:rFonts w:ascii="Arial" w:hAnsi="Arial"/>
          <w:color w:val="000000" w:themeColor="text1"/>
          <w:kern w:val="0"/>
        </w:rPr>
      </w:pPr>
    </w:p>
    <w:sectPr w:rsidR="00C33F49">
      <w:headerReference w:type="even" r:id="rId49"/>
      <w:footerReference w:type="even" r:id="rId50"/>
      <w:footerReference w:type="default" r:id="rId51"/>
      <w:headerReference w:type="first" r:id="rId52"/>
      <w:footerReference w:type="first" r:id="rId53"/>
      <w:pgSz w:w="11906" w:h="16838"/>
      <w:pgMar w:top="2098" w:right="1701" w:bottom="1191" w:left="1701" w:header="1418" w:footer="851"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4ED1" w:rsidRDefault="007B4ED1">
      <w:pPr>
        <w:spacing w:line="240" w:lineRule="auto"/>
        <w:ind w:firstLine="420"/>
      </w:pPr>
      <w:r>
        <w:separator/>
      </w:r>
    </w:p>
  </w:endnote>
  <w:endnote w:type="continuationSeparator" w:id="0">
    <w:p w:rsidR="007B4ED1" w:rsidRDefault="007B4ED1">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3F49" w:rsidRDefault="00C33F49">
    <w:pPr>
      <w:pStyle w:val="afb"/>
      <w:spacing w:after="120"/>
      <w:ind w:firstLine="3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3F49" w:rsidRDefault="00C33F49">
    <w:pPr>
      <w:pStyle w:val="afb"/>
      <w:tabs>
        <w:tab w:val="clear" w:pos="8306"/>
        <w:tab w:val="right" w:pos="8520"/>
      </w:tabs>
      <w:spacing w:after="120"/>
      <w:ind w:firstLine="300"/>
      <w:rPr>
        <w:szCs w:val="15"/>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3F49" w:rsidRDefault="00C33F49">
    <w:pPr>
      <w:pStyle w:val="afb"/>
      <w:spacing w:after="120"/>
      <w:ind w:firstLine="3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3F49" w:rsidRDefault="00F7257D">
    <w:pPr>
      <w:pStyle w:val="afb"/>
      <w:tabs>
        <w:tab w:val="clear" w:pos="8306"/>
        <w:tab w:val="right" w:pos="8520"/>
      </w:tabs>
      <w:spacing w:after="120"/>
      <w:ind w:right="-16" w:firstLine="301"/>
      <w:jc w:val="left"/>
      <w:rPr>
        <w:rFonts w:ascii="宋体" w:hAnsi="宋体"/>
        <w:szCs w:val="15"/>
      </w:rPr>
    </w:pPr>
    <w:r>
      <w:rPr>
        <w:b/>
        <w:noProof/>
        <w:szCs w:val="15"/>
      </w:rPr>
      <mc:AlternateContent>
        <mc:Choice Requires="wps">
          <w:drawing>
            <wp:anchor distT="0" distB="0" distL="114300" distR="114300" simplePos="0" relativeHeight="251657216" behindDoc="0" locked="0" layoutInCell="1" allowOverlap="1">
              <wp:simplePos x="0" y="0"/>
              <wp:positionH relativeFrom="column">
                <wp:posOffset>2360295</wp:posOffset>
              </wp:positionH>
              <wp:positionV relativeFrom="paragraph">
                <wp:posOffset>-19050</wp:posOffset>
              </wp:positionV>
              <wp:extent cx="687705" cy="228600"/>
              <wp:effectExtent l="0" t="0" r="2540" b="1905"/>
              <wp:wrapNone/>
              <wp:docPr id="6"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705" cy="228600"/>
                      </a:xfrm>
                      <a:prstGeom prst="rect">
                        <a:avLst/>
                      </a:prstGeom>
                      <a:solidFill>
                        <a:srgbClr val="FFFFFF"/>
                      </a:solidFill>
                      <a:ln>
                        <a:noFill/>
                      </a:ln>
                    </wps:spPr>
                    <wps:txbx>
                      <w:txbxContent>
                        <w:p w:rsidR="00C33F49" w:rsidRDefault="00F7257D">
                          <w:pPr>
                            <w:pStyle w:val="afb"/>
                            <w:spacing w:after="120"/>
                            <w:ind w:firstLine="300"/>
                            <w:jc w:val="center"/>
                            <w:rPr>
                              <w:szCs w:val="15"/>
                            </w:rPr>
                          </w:pPr>
                          <w:r>
                            <w:rPr>
                              <w:rStyle w:val="afff2"/>
                              <w:rFonts w:hint="eastAsia"/>
                            </w:rPr>
                            <w:t xml:space="preserve">- </w:t>
                          </w:r>
                          <w:r>
                            <w:rPr>
                              <w:rStyle w:val="afff2"/>
                            </w:rPr>
                            <w:fldChar w:fldCharType="begin"/>
                          </w:r>
                          <w:r>
                            <w:rPr>
                              <w:rStyle w:val="afff2"/>
                            </w:rPr>
                            <w:instrText xml:space="preserve"> PAGE  \* ROMAN </w:instrText>
                          </w:r>
                          <w:r>
                            <w:rPr>
                              <w:rStyle w:val="afff2"/>
                            </w:rPr>
                            <w:fldChar w:fldCharType="separate"/>
                          </w:r>
                          <w:r>
                            <w:rPr>
                              <w:rStyle w:val="afff2"/>
                            </w:rPr>
                            <w:t>II</w:t>
                          </w:r>
                          <w:r>
                            <w:rPr>
                              <w:rStyle w:val="afff2"/>
                            </w:rPr>
                            <w:fldChar w:fldCharType="end"/>
                          </w:r>
                          <w:r>
                            <w:rPr>
                              <w:rStyle w:val="afff2"/>
                              <w:rFonts w:hint="eastAsia"/>
                            </w:rPr>
                            <w:t xml:space="preserve"> -</w:t>
                          </w: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71" o:spid="_x0000_s1027" type="#_x0000_t202" style="position:absolute;left:0;text-align:left;margin-left:185.85pt;margin-top:-1.5pt;width:54.15pt;height:18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" stroked="f">
              <v:textbox>
                <w:txbxContent>
                  <w:p w:rsidR="00C33F49" w:rsidRDefault="00F7257D">
                    <w:pPr>
                      <w:pStyle w:val="afb"/>
                      <w:spacing w:after="120"/>
                      <w:ind w:firstLine="300"/>
                      <w:jc w:val="center"/>
                      <w:rPr>
                        <w:szCs w:val="15"/>
                      </w:rPr>
                    </w:pPr>
                    <w:r>
                      <w:rPr>
                        <w:rStyle w:val="afff2"/>
                        <w:rFonts w:hint="eastAsia"/>
                      </w:rPr>
                      <w:t xml:space="preserve">- </w:t>
                    </w:r>
                    <w:r>
                      <w:rPr>
                        <w:rStyle w:val="afff2"/>
                      </w:rPr>
                      <w:fldChar w:fldCharType="begin"/>
                    </w:r>
                    <w:r>
                      <w:rPr>
                        <w:rStyle w:val="afff2"/>
                      </w:rPr>
                      <w:instrText xml:space="preserve"> PAGE  \* ROMAN </w:instrText>
                    </w:r>
                    <w:r>
                      <w:rPr>
                        <w:rStyle w:val="afff2"/>
                      </w:rPr>
                      <w:fldChar w:fldCharType="separate"/>
                    </w:r>
                    <w:r>
                      <w:rPr>
                        <w:rStyle w:val="afff2"/>
                      </w:rPr>
                      <w:t>II</w:t>
                    </w:r>
                    <w:r>
                      <w:rPr>
                        <w:rStyle w:val="afff2"/>
                      </w:rPr>
                      <w:fldChar w:fldCharType="end"/>
                    </w:r>
                    <w:r>
                      <w:rPr>
                        <w:rStyle w:val="afff2"/>
                        <w:rFonts w:hint="eastAsia"/>
                      </w:rPr>
                      <w:t xml:space="preserve"> -</w:t>
                    </w:r>
                  </w:p>
                </w:txbxContent>
              </v:textbox>
            </v:shape>
          </w:pict>
        </mc:Fallback>
      </mc:AlternateContent>
    </w:r>
    <w:r>
      <w:rPr>
        <w:noProof/>
        <w:szCs w:val="15"/>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-8890</wp:posOffset>
              </wp:positionV>
              <wp:extent cx="5410200" cy="0"/>
              <wp:effectExtent l="6985" t="8255" r="12065" b="10795"/>
              <wp:wrapNone/>
              <wp:docPr id="5"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102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74" o:spid="_x0000_s1026" o:spt="20" style="position:absolute;left:0pt;flip:y;margin-left:0pt;margin-top:-0.7pt;height:0pt;width:426pt;z-index:251658240;mso-width-relative:page;mso-height-relative:page;" filled="f" stroked="t" coordsize="21600,21600" o:gfxdata="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APW&#10;PivUAAAABgEAAA8AAAAAAAAAAQAgAAAAIgAAAGRycy9kb3ducmV2LnhtbFBLAQIUABQAAAAIAIdO&#10;4kAaGrf+tQEAAFwDAAAOAAAAAAAAAAEAIAAAACMBAABkcnMvZTJvRG9jLnhtbFBLBQYAAAAABgAG&#10;AFkBAABKBQAAAAA=&#10;">
              <v:fill on="f" focussize="0,0"/>
              <v:stroke color="#000000" joinstyle="round"/>
              <v:imagedata o:title=""/>
              <o:lock v:ext="edit" aspectratio="f"/>
            </v:lin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3F49" w:rsidRDefault="00F7257D">
    <w:pPr>
      <w:pStyle w:val="afb"/>
      <w:framePr w:wrap="around" w:vAnchor="text" w:hAnchor="margin" w:xAlign="center" w:y="1"/>
      <w:spacing w:after="120"/>
      <w:ind w:firstLine="300"/>
      <w:rPr>
        <w:rStyle w:val="afff2"/>
      </w:rPr>
    </w:pPr>
    <w:r>
      <w:rPr>
        <w:rStyle w:val="afff2"/>
      </w:rPr>
      <w:fldChar w:fldCharType="begin"/>
    </w:r>
    <w:r>
      <w:rPr>
        <w:rStyle w:val="afff2"/>
      </w:rPr>
      <w:instrText xml:space="preserve">PAGE  </w:instrText>
    </w:r>
    <w:r>
      <w:rPr>
        <w:rStyle w:val="afff2"/>
      </w:rPr>
      <w:fldChar w:fldCharType="end"/>
    </w:r>
  </w:p>
  <w:p w:rsidR="00C33F49" w:rsidRDefault="00C33F49">
    <w:pPr>
      <w:pStyle w:val="afb"/>
      <w:spacing w:after="120"/>
      <w:ind w:firstLine="300"/>
    </w:pPr>
  </w:p>
  <w:p w:rsidR="00C33F49" w:rsidRDefault="00C33F49">
    <w:pPr>
      <w:spacing w:after="120"/>
      <w:ind w:firstLine="42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3F49" w:rsidRDefault="00F7257D">
    <w:pPr>
      <w:pStyle w:val="--f9"/>
      <w:ind w:firstLine="361"/>
      <w:rPr>
        <w:rFonts w:ascii="宋体" w:hAnsi="宋体"/>
      </w:rPr>
    </w:pPr>
    <w:r>
      <w:rPr>
        <w:noProof/>
      </w:rPr>
      <mc:AlternateContent>
        <mc:Choice Requires="wps">
          <w:drawing>
            <wp:anchor distT="0" distB="0" distL="114300" distR="114300" simplePos="0" relativeHeight="251656192" behindDoc="0" locked="0" layoutInCell="1" allowOverlap="1">
              <wp:simplePos x="0" y="0"/>
              <wp:positionH relativeFrom="column">
                <wp:posOffset>13970</wp:posOffset>
              </wp:positionH>
              <wp:positionV relativeFrom="paragraph">
                <wp:posOffset>25400</wp:posOffset>
              </wp:positionV>
              <wp:extent cx="2559050" cy="228600"/>
              <wp:effectExtent l="0" t="0" r="4445" b="0"/>
              <wp:wrapSquare wrapText="bothSides"/>
              <wp:docPr id="4"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0" cy="228600"/>
                      </a:xfrm>
                      <a:prstGeom prst="rect">
                        <a:avLst/>
                      </a:prstGeom>
                      <a:noFill/>
                      <a:ln>
                        <a:noFill/>
                      </a:ln>
                    </wps:spPr>
                    <wps:txbx>
                      <w:txbxContent>
                        <w:p w:rsidR="00C33F49" w:rsidRDefault="00F7257D">
                          <w:pPr>
                            <w:pStyle w:val="--f9"/>
                            <w:ind w:firstLine="361"/>
                          </w:pPr>
                          <w:r>
                            <w:t>©</w:t>
                          </w:r>
                          <w:r>
                            <w:rPr>
                              <w:rFonts w:hint="eastAsia"/>
                            </w:rPr>
                            <w:t xml:space="preserve"> </w:t>
                          </w:r>
                          <w:r>
                            <w:fldChar w:fldCharType="begin"/>
                          </w:r>
                          <w:r>
                            <w:instrText xml:space="preserve"> DATE  \@ "yyyy"  \* MERGEFORMAT </w:instrText>
                          </w:r>
                          <w:r>
                            <w:fldChar w:fldCharType="separate"/>
                          </w:r>
                          <w:r w:rsidR="005C658C">
                            <w:rPr>
                              <w:noProof/>
                            </w:rPr>
                            <w:t>2019</w:t>
                          </w:r>
                          <w:r>
                            <w:fldChar w:fldCharType="end"/>
                          </w:r>
                          <w:r>
                            <w:rPr>
                              <w:rFonts w:hint="eastAsia"/>
                            </w:rPr>
                            <w:t xml:space="preserve"> </w:t>
                          </w:r>
                          <w:r>
                            <w:rPr>
                              <w:rFonts w:hint="eastAsia"/>
                            </w:rPr>
                            <w:t>安恒信息</w:t>
                          </w:r>
                        </w:p>
                      </w:txbxContent>
                    </wps:txbx>
                    <wps:bodyPr rot="0" vert="horz" wrap="square" lIns="0" tIns="45720" rIns="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66" o:spid="_x0000_s1028" type="#_x0000_t202" style="position:absolute;left:0;text-align:left;margin-left:1.1pt;margin-top:2pt;width:201.5pt;height:18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" filled="f" stroked="f">
              <v:textbox inset="0,,0">
                <w:txbxContent>
                  <w:p w:rsidR="00C33F49" w:rsidRDefault="00F7257D">
                    <w:pPr>
                      <w:pStyle w:val="--f9"/>
                      <w:ind w:firstLine="361"/>
                    </w:pPr>
                    <w:r>
                      <w:t>©</w:t>
                    </w:r>
                    <w:r>
                      <w:rPr>
                        <w:rFonts w:hint="eastAsia"/>
                      </w:rPr>
                      <w:t xml:space="preserve"> </w:t>
                    </w:r>
                    <w:r>
                      <w:fldChar w:fldCharType="begin"/>
                    </w:r>
                    <w:r>
                      <w:instrText xml:space="preserve"> DATE  \@ "yyyy"  \* MERGEFORMAT </w:instrText>
                    </w:r>
                    <w:r>
                      <w:fldChar w:fldCharType="separate"/>
                    </w:r>
                    <w:r w:rsidR="005C658C">
                      <w:rPr>
                        <w:noProof/>
                      </w:rPr>
                      <w:t>2019</w:t>
                    </w:r>
                    <w:r>
                      <w:fldChar w:fldCharType="end"/>
                    </w:r>
                    <w:r>
                      <w:rPr>
                        <w:rFonts w:hint="eastAsia"/>
                      </w:rPr>
                      <w:t xml:space="preserve"> </w:t>
                    </w:r>
                    <w:r>
                      <w:rPr>
                        <w:rFonts w:hint="eastAsia"/>
                      </w:rPr>
                      <w:t>安恒信息</w:t>
                    </w:r>
                  </w:p>
                </w:txbxContent>
              </v:textbox>
              <w10:wrap type="square"/>
            </v:shape>
          </w:pict>
        </mc:Fallback>
      </mc:AlternateContent>
    </w:r>
    <w:r>
      <w:rPr>
        <w:noProof/>
      </w:rPr>
      <mc:AlternateContent>
        <mc:Choice Requires="wps">
          <w:drawing>
            <wp:anchor distT="0" distB="0" distL="114300" distR="114300" simplePos="0" relativeHeight="251655168" behindDoc="0" locked="0" layoutInCell="1" allowOverlap="1">
              <wp:simplePos x="0" y="0"/>
              <wp:positionH relativeFrom="column">
                <wp:posOffset>3420110</wp:posOffset>
              </wp:positionH>
              <wp:positionV relativeFrom="paragraph">
                <wp:posOffset>25400</wp:posOffset>
              </wp:positionV>
              <wp:extent cx="1954530" cy="228600"/>
              <wp:effectExtent l="4445" t="0" r="3175" b="0"/>
              <wp:wrapSquare wrapText="bothSides"/>
              <wp:docPr id="3"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4530" cy="228600"/>
                      </a:xfrm>
                      <a:prstGeom prst="rect">
                        <a:avLst/>
                      </a:prstGeom>
                      <a:noFill/>
                      <a:ln>
                        <a:noFill/>
                      </a:ln>
                    </wps:spPr>
                    <wps:txbx>
                      <w:txbxContent>
                        <w:p w:rsidR="00C33F49" w:rsidRDefault="00F7257D">
                          <w:pPr>
                            <w:pStyle w:val="--f8"/>
                            <w:ind w:firstLine="361"/>
                          </w:pPr>
                          <w:r>
                            <w:rPr>
                              <w:rFonts w:hint="eastAsia"/>
                            </w:rPr>
                            <w:t>密级：</w:t>
                          </w:r>
                          <w:r>
                            <w:fldChar w:fldCharType="begin"/>
                          </w:r>
                          <w:r>
                            <w:instrText xml:space="preserve"> </w:instrText>
                          </w:r>
                          <w:r>
                            <w:rPr>
                              <w:rFonts w:hint="eastAsia"/>
                            </w:rPr>
                            <w:instrText xml:space="preserve">DOCPROPERTY  </w:instrText>
                          </w:r>
                          <w:r>
                            <w:rPr>
                              <w:rFonts w:hint="eastAsia"/>
                            </w:rPr>
                            <w:instrText>密级</w:instrText>
                          </w:r>
                          <w:r>
                            <w:rPr>
                              <w:rFonts w:hint="eastAsia"/>
                            </w:rPr>
                            <w:instrText xml:space="preserve">  \* MERGEFORMAT</w:instrText>
                          </w:r>
                          <w:r>
                            <w:instrText xml:space="preserve"> </w:instrText>
                          </w:r>
                          <w:r>
                            <w:fldChar w:fldCharType="separate"/>
                          </w:r>
                          <w:r>
                            <w:rPr>
                              <w:rFonts w:hint="eastAsia"/>
                            </w:rPr>
                            <w:t>商业机密</w:t>
                          </w:r>
                          <w:r>
                            <w:fldChar w:fldCharType="end"/>
                          </w:r>
                        </w:p>
                      </w:txbxContent>
                    </wps:txbx>
                    <wps:bodyPr rot="0" vert="horz" wrap="square" lIns="0" tIns="45720" rIns="0" bIns="45720" anchor="t" anchorCtr="0" upright="1">
                      <a:noAutofit/>
                    </wps:bodyPr>
                  </wps:wsp>
                </a:graphicData>
              </a:graphic>
            </wp:anchor>
          </w:drawing>
        </mc:Choice>
        <mc:Fallback>
          <w:pict>
            <v:shape id="Text Box 61" o:spid="_x0000_s1029" type="#_x0000_t202" style="position:absolute;left:0;text-align:left;margin-left:269.3pt;margin-top:2pt;width:153.9pt;height:18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" filled="f" stroked="f">
              <v:textbox inset="0,,0">
                <w:txbxContent>
                  <w:p w:rsidR="00C33F49" w:rsidRDefault="00F7257D">
                    <w:pPr>
                      <w:pStyle w:val="--f8"/>
                      <w:ind w:firstLine="361"/>
                    </w:pPr>
                    <w:r>
                      <w:rPr>
                        <w:rFonts w:hint="eastAsia"/>
                      </w:rPr>
                      <w:t>密级：</w:t>
                    </w:r>
                    <w:r>
                      <w:fldChar w:fldCharType="begin"/>
                    </w:r>
                    <w:r>
                      <w:instrText xml:space="preserve"> </w:instrText>
                    </w:r>
                    <w:r>
                      <w:rPr>
                        <w:rFonts w:hint="eastAsia"/>
                      </w:rPr>
                      <w:instrText xml:space="preserve">DOCPROPERTY  </w:instrText>
                    </w:r>
                    <w:r>
                      <w:rPr>
                        <w:rFonts w:hint="eastAsia"/>
                      </w:rPr>
                      <w:instrText>密级</w:instrText>
                    </w:r>
                    <w:r>
                      <w:rPr>
                        <w:rFonts w:hint="eastAsia"/>
                      </w:rPr>
                      <w:instrText xml:space="preserve">  \* MERGEFORMAT</w:instrText>
                    </w:r>
                    <w:r>
                      <w:instrText xml:space="preserve"> </w:instrText>
                    </w:r>
                    <w:r>
                      <w:fldChar w:fldCharType="separate"/>
                    </w:r>
                    <w:r>
                      <w:rPr>
                        <w:rFonts w:hint="eastAsia"/>
                      </w:rPr>
                      <w:t>商业机密</w:t>
                    </w:r>
                    <w:r>
                      <w:fldChar w:fldCharType="end"/>
                    </w:r>
                  </w:p>
                </w:txbxContent>
              </v:textbox>
              <w10:wrap type="square"/>
            </v:shape>
          </w:pict>
        </mc:Fallback>
      </mc:AlternateContent>
    </w:r>
    <w:r>
      <w:rPr>
        <w:noProof/>
      </w:rPr>
      <mc:AlternateContent>
        <mc:Choice Requires="wps">
          <w:drawing>
            <wp:anchor distT="0" distB="0" distL="114300" distR="114300" simplePos="0" relativeHeight="251660288" behindDoc="1" locked="0" layoutInCell="1" allowOverlap="1">
              <wp:simplePos x="0" y="0"/>
              <wp:positionH relativeFrom="column">
                <wp:posOffset>2362200</wp:posOffset>
              </wp:positionH>
              <wp:positionV relativeFrom="paragraph">
                <wp:posOffset>36195</wp:posOffset>
              </wp:positionV>
              <wp:extent cx="687705" cy="228600"/>
              <wp:effectExtent l="3810" t="1270" r="3810" b="0"/>
              <wp:wrapNone/>
              <wp:docPr id="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705" cy="228600"/>
                      </a:xfrm>
                      <a:prstGeom prst="rect">
                        <a:avLst/>
                      </a:prstGeom>
                      <a:solidFill>
                        <a:srgbClr val="FFFFFF"/>
                      </a:solidFill>
                      <a:ln>
                        <a:noFill/>
                      </a:ln>
                    </wps:spPr>
                    <wps:txbx>
                      <w:txbxContent>
                        <w:p w:rsidR="00C33F49" w:rsidRDefault="00F7257D">
                          <w:pPr>
                            <w:spacing w:after="120"/>
                            <w:ind w:firstLine="300"/>
                            <w:jc w:val="center"/>
                            <w:rPr>
                              <w:sz w:val="15"/>
                              <w:szCs w:val="15"/>
                            </w:rPr>
                          </w:pPr>
                          <w:r>
                            <w:rPr>
                              <w:rStyle w:val="afff2"/>
                              <w:rFonts w:hint="eastAsia"/>
                              <w:sz w:val="15"/>
                              <w:szCs w:val="18"/>
                            </w:rPr>
                            <w:t xml:space="preserve">- </w:t>
                          </w:r>
                          <w:r>
                            <w:rPr>
                              <w:rStyle w:val="afff2"/>
                              <w:sz w:val="15"/>
                              <w:szCs w:val="18"/>
                            </w:rPr>
                            <w:fldChar w:fldCharType="begin"/>
                          </w:r>
                          <w:r>
                            <w:rPr>
                              <w:rStyle w:val="afff2"/>
                              <w:sz w:val="15"/>
                              <w:szCs w:val="18"/>
                            </w:rPr>
                            <w:instrText xml:space="preserve"> PAGE  </w:instrText>
                          </w:r>
                          <w:r>
                            <w:rPr>
                              <w:rStyle w:val="afff2"/>
                              <w:sz w:val="15"/>
                              <w:szCs w:val="18"/>
                            </w:rPr>
                            <w:fldChar w:fldCharType="separate"/>
                          </w:r>
                          <w:r>
                            <w:rPr>
                              <w:rStyle w:val="afff2"/>
                              <w:sz w:val="15"/>
                              <w:szCs w:val="18"/>
                            </w:rPr>
                            <w:t>1</w:t>
                          </w:r>
                          <w:r>
                            <w:rPr>
                              <w:rStyle w:val="afff2"/>
                              <w:sz w:val="15"/>
                              <w:szCs w:val="18"/>
                            </w:rPr>
                            <w:fldChar w:fldCharType="end"/>
                          </w:r>
                          <w:r>
                            <w:rPr>
                              <w:rStyle w:val="afff2"/>
                              <w:rFonts w:hint="eastAsia"/>
                              <w:sz w:val="15"/>
                              <w:szCs w:val="18"/>
                            </w:rPr>
                            <w:t xml:space="preserve"> -</w:t>
                          </w:r>
                        </w:p>
                      </w:txbxContent>
                    </wps:txbx>
                    <wps:bodyPr rot="0" vert="horz" wrap="square" lIns="0" tIns="45720" rIns="0" bIns="45720" anchor="t" anchorCtr="0" upright="1">
                      <a:noAutofit/>
                    </wps:bodyPr>
                  </wps:wsp>
                </a:graphicData>
              </a:graphic>
            </wp:anchor>
          </w:drawing>
        </mc:Choice>
        <mc:Fallback>
          <w:pict>
            <v:shape id="Text Box 29" o:spid="_x0000_s1030" type="#_x0000_t202" style="position:absolute;left:0;text-align:left;margin-left:186pt;margin-top:2.85pt;width:54.15pt;height:18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" stroked="f">
              <v:textbox inset="0,,0">
                <w:txbxContent>
                  <w:p w:rsidR="00C33F49" w:rsidRDefault="00F7257D">
                    <w:pPr>
                      <w:spacing w:after="120"/>
                      <w:ind w:firstLine="300"/>
                      <w:jc w:val="center"/>
                      <w:rPr>
                        <w:sz w:val="15"/>
                        <w:szCs w:val="15"/>
                      </w:rPr>
                    </w:pPr>
                    <w:r>
                      <w:rPr>
                        <w:rStyle w:val="afff2"/>
                        <w:rFonts w:hint="eastAsia"/>
                        <w:sz w:val="15"/>
                        <w:szCs w:val="18"/>
                      </w:rPr>
                      <w:t xml:space="preserve">- </w:t>
                    </w:r>
                    <w:r>
                      <w:rPr>
                        <w:rStyle w:val="afff2"/>
                        <w:sz w:val="15"/>
                        <w:szCs w:val="18"/>
                      </w:rPr>
                      <w:fldChar w:fldCharType="begin"/>
                    </w:r>
                    <w:r>
                      <w:rPr>
                        <w:rStyle w:val="afff2"/>
                        <w:sz w:val="15"/>
                        <w:szCs w:val="18"/>
                      </w:rPr>
                      <w:instrText xml:space="preserve"> PAGE  </w:instrText>
                    </w:r>
                    <w:r>
                      <w:rPr>
                        <w:rStyle w:val="afff2"/>
                        <w:sz w:val="15"/>
                        <w:szCs w:val="18"/>
                      </w:rPr>
                      <w:fldChar w:fldCharType="separate"/>
                    </w:r>
                    <w:r>
                      <w:rPr>
                        <w:rStyle w:val="afff2"/>
                        <w:sz w:val="15"/>
                        <w:szCs w:val="18"/>
                      </w:rPr>
                      <w:t>1</w:t>
                    </w:r>
                    <w:r>
                      <w:rPr>
                        <w:rStyle w:val="afff2"/>
                        <w:sz w:val="15"/>
                        <w:szCs w:val="18"/>
                      </w:rPr>
                      <w:fldChar w:fldCharType="end"/>
                    </w:r>
                    <w:r>
                      <w:rPr>
                        <w:rStyle w:val="afff2"/>
                        <w:rFonts w:hint="eastAsia"/>
                        <w:sz w:val="15"/>
                        <w:szCs w:val="18"/>
                      </w:rPr>
                      <w:t xml:space="preserve"> -</w:t>
                    </w:r>
                  </w:p>
                </w:txbxContent>
              </v:textbox>
            </v:shape>
          </w:pict>
        </mc:Fallback>
      </mc:AlternateContent>
    </w:r>
    <w:r>
      <w:rPr>
        <w:noProof/>
      </w:rPr>
      <mc:AlternateContent>
        <mc:Choice Requires="wps">
          <w:drawing>
            <wp:anchor distT="0" distB="0" distL="114300" distR="114300" simplePos="0" relativeHeight="251654144" behindDoc="0" locked="0" layoutInCell="1" allowOverlap="1">
              <wp:simplePos x="0" y="0"/>
              <wp:positionH relativeFrom="column">
                <wp:posOffset>0</wp:posOffset>
              </wp:positionH>
              <wp:positionV relativeFrom="paragraph">
                <wp:posOffset>35560</wp:posOffset>
              </wp:positionV>
              <wp:extent cx="5410200" cy="0"/>
              <wp:effectExtent l="13335" t="10160" r="5715" b="8890"/>
              <wp:wrapNone/>
              <wp:docPr id="1"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102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52" o:spid="_x0000_s1026" o:spt="20" style="position:absolute;left:0pt;flip:y;margin-left:0pt;margin-top:2.8pt;height:0pt;width:426pt;z-index:251654144;mso-width-relative:page;mso-height-relative:page;" filled="f" stroked="t" coordsize="21600,21600" o:gfxdata="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dVELttIA&#10;AAAEAQAADwAAAAAAAAABACAAAAAiAAAAZHJzL2Rvd25yZXYueG1sUEsBAhQAFAAAAAgAh07iQFdM&#10;wzCzAQAAXAMAAA4AAAAAAAAAAQAgAAAAIQEAAGRycy9lMm9Eb2MueG1sUEsFBgAAAAAGAAYAWQEA&#10;AEYFAAAAAA==&#10;">
              <v:fill on="f" focussize="0,0"/>
              <v:stroke color="#000000" joinstyle="round"/>
              <v:imagedata o:title=""/>
              <o:lock v:ext="edit" aspectratio="f"/>
            </v:lin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3F49" w:rsidRDefault="00C33F49">
    <w:pPr>
      <w:pStyle w:val="afb"/>
      <w:spacing w:after="120"/>
      <w:ind w:firstLine="3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4ED1" w:rsidRDefault="007B4ED1">
      <w:pPr>
        <w:spacing w:line="240" w:lineRule="auto"/>
        <w:ind w:firstLine="420"/>
      </w:pPr>
      <w:r>
        <w:separator/>
      </w:r>
    </w:p>
  </w:footnote>
  <w:footnote w:type="continuationSeparator" w:id="0">
    <w:p w:rsidR="007B4ED1" w:rsidRDefault="007B4ED1">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3F49" w:rsidRDefault="00C33F49">
    <w:pPr>
      <w:spacing w:after="120"/>
      <w:ind w:firstLine="4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3F49" w:rsidRDefault="00C33F49">
    <w:pPr>
      <w:pStyle w:val="afe"/>
      <w:spacing w:after="12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3F49" w:rsidRDefault="00C33F49">
    <w:pPr>
      <w:pStyle w:val="afe"/>
      <w:spacing w:after="120"/>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3F49" w:rsidRDefault="00F7257D">
    <w:pPr>
      <w:pStyle w:val="--f9"/>
      <w:pBdr>
        <w:bottom w:val="single" w:sz="4" w:space="1" w:color="auto"/>
      </w:pBdr>
      <w:ind w:firstLine="361"/>
    </w:pPr>
    <w:r>
      <w:rPr>
        <w:noProof/>
      </w:rPr>
      <w:drawing>
        <wp:inline distT="0" distB="0" distL="0" distR="0">
          <wp:extent cx="824230" cy="3238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
                  <a:stretch>
                    <a:fillRect/>
                  </a:stretch>
                </pic:blipFill>
                <pic:spPr>
                  <a:xfrm>
                    <a:off x="0" y="0"/>
                    <a:ext cx="833292" cy="327365"/>
                  </a:xfrm>
                  <a:prstGeom prst="rect">
                    <a:avLst/>
                  </a:prstGeom>
                </pic:spPr>
              </pic:pic>
            </a:graphicData>
          </a:graphic>
        </wp:inline>
      </w:drawing>
    </w:r>
    <w:r>
      <w:rPr>
        <w:rFonts w:hint="eastAsia"/>
      </w:rPr>
      <w:t xml:space="preserve"> </w:t>
    </w:r>
    <w:r>
      <w:t xml:space="preserve">                                 </w:t>
    </w:r>
    <w:r>
      <w:rPr>
        <w:rFonts w:hint="eastAsia"/>
      </w:rPr>
      <w:t>南通农商行金贝</w:t>
    </w:r>
    <w:r>
      <w:rPr>
        <w:rFonts w:hint="eastAsia"/>
      </w:rPr>
      <w:t>Android</w:t>
    </w:r>
    <w:r>
      <w:rPr>
        <w:rFonts w:hint="eastAsia"/>
      </w:rPr>
      <w:t>客户端安全测试</w:t>
    </w:r>
    <w:r>
      <w:t>报告</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3F49" w:rsidRDefault="00C33F49">
    <w:pPr>
      <w:pStyle w:val="afe"/>
      <w:spacing w:after="120"/>
      <w:ind w:firstLine="360"/>
    </w:pPr>
  </w:p>
  <w:p w:rsidR="00C33F49" w:rsidRDefault="00C33F49">
    <w:pPr>
      <w:spacing w:after="120"/>
      <w:ind w:firstLine="42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3F49" w:rsidRDefault="00C33F49">
    <w:pPr>
      <w:pStyle w:val="afe"/>
      <w:spacing w:after="12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FFFFF7C"/>
    <w:lvl w:ilvl="0">
      <w:start w:val="1"/>
      <w:numFmt w:val="decimal"/>
      <w:pStyle w:val="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50"/>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40"/>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30"/>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20"/>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a0"/>
      <w:lvlText w:val=""/>
      <w:lvlJc w:val="left"/>
      <w:pPr>
        <w:tabs>
          <w:tab w:val="left" w:pos="360"/>
        </w:tabs>
        <w:ind w:left="360" w:hangingChars="200" w:hanging="360"/>
      </w:pPr>
      <w:rPr>
        <w:rFonts w:ascii="Wingdings" w:hAnsi="Wingdings" w:hint="default"/>
      </w:rPr>
    </w:lvl>
  </w:abstractNum>
  <w:abstractNum w:abstractNumId="10" w15:restartNumberingAfterBreak="0">
    <w:nsid w:val="01EE354D"/>
    <w:multiLevelType w:val="multilevel"/>
    <w:tmpl w:val="01EE354D"/>
    <w:lvl w:ilvl="0">
      <w:start w:val="1"/>
      <w:numFmt w:val="decimal"/>
      <w:pStyle w:val="--"/>
      <w:lvlText w:val="%1."/>
      <w:lvlJc w:val="left"/>
      <w:pPr>
        <w:ind w:left="420" w:hanging="420"/>
      </w:pPr>
      <w:rPr>
        <w:rFonts w:hint="eastAsia"/>
      </w:rPr>
    </w:lvl>
    <w:lvl w:ilvl="1">
      <w:start w:val="1"/>
      <w:numFmt w:val="lowerLetter"/>
      <w:pStyle w:val="--0"/>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15:restartNumberingAfterBreak="0">
    <w:nsid w:val="05357E8B"/>
    <w:multiLevelType w:val="multilevel"/>
    <w:tmpl w:val="05357E8B"/>
    <w:lvl w:ilvl="0">
      <w:start w:val="1"/>
      <w:numFmt w:val="bullet"/>
      <w:pStyle w:val="--1"/>
      <w:lvlText w:val=""/>
      <w:lvlJc w:val="left"/>
      <w:pPr>
        <w:ind w:left="420" w:hanging="420"/>
      </w:pPr>
      <w:rPr>
        <w:rFonts w:ascii="Wingdings" w:hAnsi="Wingdings" w:hint="default"/>
      </w:rPr>
    </w:lvl>
    <w:lvl w:ilvl="1">
      <w:start w:val="1"/>
      <w:numFmt w:val="bullet"/>
      <w:pStyle w:val="--2"/>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0741660A"/>
    <w:multiLevelType w:val="multilevel"/>
    <w:tmpl w:val="0741660A"/>
    <w:lvl w:ilvl="0">
      <w:start w:val="1"/>
      <w:numFmt w:val="decimal"/>
      <w:lvlText w:val="%1."/>
      <w:lvlJc w:val="left"/>
      <w:pPr>
        <w:ind w:left="780" w:hanging="360"/>
      </w:pPr>
      <w:rPr>
        <w:rFonts w:hint="eastAsia"/>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13" w15:restartNumberingAfterBreak="0">
    <w:nsid w:val="2C4E66D4"/>
    <w:multiLevelType w:val="multilevel"/>
    <w:tmpl w:val="2C4E66D4"/>
    <w:lvl w:ilvl="0">
      <w:start w:val="2018"/>
      <w:numFmt w:val="bullet"/>
      <w:lvlText w:val="■"/>
      <w:lvlJc w:val="left"/>
      <w:pPr>
        <w:ind w:left="360" w:hanging="360"/>
      </w:pPr>
      <w:rPr>
        <w:rFonts w:ascii="宋体" w:eastAsia="宋体" w:hAnsi="宋体" w:cs="Times New Roman" w:hint="eastAsia"/>
        <w:b w:val="0"/>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3897390B"/>
    <w:multiLevelType w:val="multilevel"/>
    <w:tmpl w:val="3897390B"/>
    <w:lvl w:ilvl="0">
      <w:start w:val="1"/>
      <w:numFmt w:val="chineseCountingThousand"/>
      <w:pStyle w:val="1"/>
      <w:lvlText w:val="%1. "/>
      <w:lvlJc w:val="left"/>
      <w:pPr>
        <w:tabs>
          <w:tab w:val="left" w:pos="432"/>
        </w:tabs>
        <w:ind w:left="432" w:hanging="432"/>
      </w:pPr>
      <w:rPr>
        <w:rFonts w:hint="eastAsia"/>
      </w:rPr>
    </w:lvl>
    <w:lvl w:ilvl="1">
      <w:start w:val="1"/>
      <w:numFmt w:val="decimal"/>
      <w:pStyle w:val="21"/>
      <w:isLgl/>
      <w:lvlText w:val="%1.%2"/>
      <w:lvlJc w:val="left"/>
      <w:pPr>
        <w:tabs>
          <w:tab w:val="left" w:pos="576"/>
        </w:tabs>
        <w:ind w:left="576" w:hanging="576"/>
      </w:pPr>
      <w:rPr>
        <w:rFonts w:hint="eastAsia"/>
      </w:rPr>
    </w:lvl>
    <w:lvl w:ilvl="2">
      <w:start w:val="1"/>
      <w:numFmt w:val="decimal"/>
      <w:pStyle w:val="31"/>
      <w:isLgl/>
      <w:lvlText w:val="%1.%2.%3"/>
      <w:lvlJc w:val="left"/>
      <w:pPr>
        <w:tabs>
          <w:tab w:val="left" w:pos="720"/>
        </w:tabs>
        <w:ind w:left="720" w:hanging="720"/>
      </w:pPr>
      <w:rPr>
        <w:rFonts w:hint="eastAsia"/>
      </w:rPr>
    </w:lvl>
    <w:lvl w:ilvl="3">
      <w:start w:val="1"/>
      <w:numFmt w:val="decimal"/>
      <w:pStyle w:val="41"/>
      <w:isLg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15" w15:restartNumberingAfterBreak="0">
    <w:nsid w:val="3EBB3C91"/>
    <w:multiLevelType w:val="multilevel"/>
    <w:tmpl w:val="3EBB3C91"/>
    <w:lvl w:ilvl="0">
      <w:start w:val="1"/>
      <w:numFmt w:val="chineseCountingThousand"/>
      <w:pStyle w:val="--10"/>
      <w:lvlText w:val="%1."/>
      <w:lvlJc w:val="left"/>
      <w:pPr>
        <w:tabs>
          <w:tab w:val="left" w:pos="907"/>
        </w:tabs>
        <w:ind w:left="907" w:hanging="907"/>
      </w:pPr>
      <w:rPr>
        <w:rFonts w:hint="eastAsia"/>
      </w:rPr>
    </w:lvl>
    <w:lvl w:ilvl="1">
      <w:start w:val="1"/>
      <w:numFmt w:val="decimal"/>
      <w:pStyle w:val="--20"/>
      <w:isLgl/>
      <w:lvlText w:val="%1.%2"/>
      <w:lvlJc w:val="left"/>
      <w:pPr>
        <w:tabs>
          <w:tab w:val="left" w:pos="794"/>
        </w:tabs>
        <w:ind w:left="794" w:hanging="794"/>
      </w:pPr>
      <w:rPr>
        <w:rFonts w:hint="eastAsia"/>
      </w:rPr>
    </w:lvl>
    <w:lvl w:ilvl="2">
      <w:start w:val="1"/>
      <w:numFmt w:val="decimal"/>
      <w:pStyle w:val="--3"/>
      <w:isLgl/>
      <w:lvlText w:val="%1.%2.%3"/>
      <w:lvlJc w:val="left"/>
      <w:pPr>
        <w:tabs>
          <w:tab w:val="left" w:pos="907"/>
        </w:tabs>
        <w:ind w:left="907" w:hanging="907"/>
      </w:pPr>
      <w:rPr>
        <w:rFonts w:hint="eastAsia"/>
      </w:rPr>
    </w:lvl>
    <w:lvl w:ilvl="3">
      <w:start w:val="1"/>
      <w:numFmt w:val="decimal"/>
      <w:pStyle w:val="--4"/>
      <w:isLgl/>
      <w:lvlText w:val="%1.%2.%3.%4"/>
      <w:lvlJc w:val="left"/>
      <w:pPr>
        <w:tabs>
          <w:tab w:val="left" w:pos="1021"/>
        </w:tabs>
        <w:ind w:left="1021" w:hanging="1021"/>
      </w:pPr>
      <w:rPr>
        <w:rFonts w:hint="eastAsia"/>
      </w:rPr>
    </w:lvl>
    <w:lvl w:ilvl="4">
      <w:start w:val="1"/>
      <w:numFmt w:val="decimal"/>
      <w:pStyle w:val="--5"/>
      <w:isLgl/>
      <w:lvlText w:val="%1.%2.%3.%4.%5"/>
      <w:lvlJc w:val="left"/>
      <w:pPr>
        <w:tabs>
          <w:tab w:val="left" w:pos="1134"/>
        </w:tabs>
        <w:ind w:left="1134" w:hanging="1134"/>
      </w:pPr>
      <w:rPr>
        <w:rFonts w:hint="eastAsia"/>
      </w:rPr>
    </w:lvl>
    <w:lvl w:ilvl="5">
      <w:start w:val="1"/>
      <w:numFmt w:val="decimal"/>
      <w:pStyle w:val="--6"/>
      <w:isLgl/>
      <w:lvlText w:val="%1.%2.%3.%4.%5.%6"/>
      <w:lvlJc w:val="left"/>
      <w:pPr>
        <w:tabs>
          <w:tab w:val="left" w:pos="1247"/>
        </w:tabs>
        <w:ind w:left="1247" w:hanging="1247"/>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6" w15:restartNumberingAfterBreak="0">
    <w:nsid w:val="7BBE78F0"/>
    <w:multiLevelType w:val="multilevel"/>
    <w:tmpl w:val="7BBE78F0"/>
    <w:lvl w:ilvl="0">
      <w:start w:val="1"/>
      <w:numFmt w:val="upperLetter"/>
      <w:pStyle w:val="--11"/>
      <w:lvlText w:val="附录%1"/>
      <w:lvlJc w:val="left"/>
      <w:pPr>
        <w:tabs>
          <w:tab w:val="left" w:pos="1304"/>
        </w:tabs>
        <w:ind w:left="425" w:hanging="425"/>
      </w:pPr>
      <w:rPr>
        <w:rFonts w:hint="eastAsia"/>
      </w:rPr>
    </w:lvl>
    <w:lvl w:ilvl="1">
      <w:start w:val="1"/>
      <w:numFmt w:val="decimal"/>
      <w:pStyle w:val="--21"/>
      <w:lvlText w:val="%1.%2"/>
      <w:lvlJc w:val="left"/>
      <w:pPr>
        <w:tabs>
          <w:tab w:val="left" w:pos="624"/>
        </w:tabs>
        <w:ind w:left="425" w:hanging="425"/>
      </w:pPr>
      <w:rPr>
        <w:rFonts w:hint="eastAsia"/>
      </w:rPr>
    </w:lvl>
    <w:lvl w:ilvl="2">
      <w:start w:val="1"/>
      <w:numFmt w:val="decimal"/>
      <w:pStyle w:val="--30"/>
      <w:lvlText w:val="%1.%2.%3"/>
      <w:lvlJc w:val="left"/>
      <w:pPr>
        <w:tabs>
          <w:tab w:val="left" w:pos="851"/>
        </w:tabs>
        <w:ind w:left="425" w:hanging="425"/>
      </w:pPr>
      <w:rPr>
        <w:rFonts w:hint="eastAsia"/>
      </w:rPr>
    </w:lvl>
    <w:lvl w:ilvl="3">
      <w:start w:val="1"/>
      <w:numFmt w:val="decimal"/>
      <w:pStyle w:val="--40"/>
      <w:lvlText w:val="%1.%2.%3.%4"/>
      <w:lvlJc w:val="left"/>
      <w:pPr>
        <w:tabs>
          <w:tab w:val="left" w:pos="1134"/>
        </w:tabs>
        <w:ind w:left="1361" w:hanging="1361"/>
      </w:pPr>
      <w:rPr>
        <w:rFonts w:hint="eastAsia"/>
      </w:rPr>
    </w:lvl>
    <w:lvl w:ilvl="4">
      <w:start w:val="1"/>
      <w:numFmt w:val="decimal"/>
      <w:lvlText w:val="%1.%2.%3.%4.%5"/>
      <w:lvlJc w:val="left"/>
      <w:pPr>
        <w:tabs>
          <w:tab w:val="left" w:pos="278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3991"/>
        </w:tabs>
        <w:ind w:left="3827" w:hanging="1276"/>
      </w:pPr>
      <w:rPr>
        <w:rFonts w:hint="eastAsia"/>
      </w:rPr>
    </w:lvl>
    <w:lvl w:ilvl="7">
      <w:start w:val="1"/>
      <w:numFmt w:val="decimal"/>
      <w:lvlText w:val="%1.%2.%3.%4.%5.%6.%7.%8"/>
      <w:lvlJc w:val="left"/>
      <w:pPr>
        <w:tabs>
          <w:tab w:val="left" w:pos="477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num w:numId="1">
    <w:abstractNumId w:val="14"/>
  </w:num>
  <w:num w:numId="2">
    <w:abstractNumId w:val="3"/>
  </w:num>
  <w:num w:numId="3">
    <w:abstractNumId w:val="5"/>
  </w:num>
  <w:num w:numId="4">
    <w:abstractNumId w:val="8"/>
  </w:num>
  <w:num w:numId="5">
    <w:abstractNumId w:val="9"/>
  </w:num>
  <w:num w:numId="6">
    <w:abstractNumId w:val="6"/>
  </w:num>
  <w:num w:numId="7">
    <w:abstractNumId w:val="2"/>
  </w:num>
  <w:num w:numId="8">
    <w:abstractNumId w:val="7"/>
  </w:num>
  <w:num w:numId="9">
    <w:abstractNumId w:val="4"/>
  </w:num>
  <w:num w:numId="10">
    <w:abstractNumId w:val="1"/>
  </w:num>
  <w:num w:numId="11">
    <w:abstractNumId w:val="0"/>
  </w:num>
  <w:num w:numId="12">
    <w:abstractNumId w:val="10"/>
  </w:num>
  <w:num w:numId="13">
    <w:abstractNumId w:val="11"/>
  </w:num>
  <w:num w:numId="14">
    <w:abstractNumId w:val="16"/>
  </w:num>
  <w:num w:numId="15">
    <w:abstractNumId w:val="15"/>
  </w:num>
  <w:num w:numId="16">
    <w:abstractNumId w:val="1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attachedTemplate r:id="rId1"/>
  <w:defaultTabStop w:val="480"/>
  <w:drawingGridHorizontalSpacing w:val="2"/>
  <w:drawingGridVerticalSpacing w:val="2"/>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2D0F"/>
    <w:rsid w:val="E7DF6764"/>
    <w:rsid w:val="FFFF4105"/>
    <w:rsid w:val="0000141D"/>
    <w:rsid w:val="00001650"/>
    <w:rsid w:val="00001841"/>
    <w:rsid w:val="00002E55"/>
    <w:rsid w:val="00005259"/>
    <w:rsid w:val="0000624E"/>
    <w:rsid w:val="00007357"/>
    <w:rsid w:val="0001132C"/>
    <w:rsid w:val="00011B9B"/>
    <w:rsid w:val="00013200"/>
    <w:rsid w:val="00014BB2"/>
    <w:rsid w:val="00016C6B"/>
    <w:rsid w:val="00017461"/>
    <w:rsid w:val="00017886"/>
    <w:rsid w:val="00026D67"/>
    <w:rsid w:val="00030638"/>
    <w:rsid w:val="00032B40"/>
    <w:rsid w:val="000334F9"/>
    <w:rsid w:val="0003569C"/>
    <w:rsid w:val="00037ED0"/>
    <w:rsid w:val="00042A9D"/>
    <w:rsid w:val="00043270"/>
    <w:rsid w:val="00043DE1"/>
    <w:rsid w:val="00044078"/>
    <w:rsid w:val="00044368"/>
    <w:rsid w:val="00046AF5"/>
    <w:rsid w:val="00051F2C"/>
    <w:rsid w:val="00053FB8"/>
    <w:rsid w:val="00056C3F"/>
    <w:rsid w:val="000574CC"/>
    <w:rsid w:val="000630D3"/>
    <w:rsid w:val="00067859"/>
    <w:rsid w:val="00076D4B"/>
    <w:rsid w:val="00083F79"/>
    <w:rsid w:val="000844D7"/>
    <w:rsid w:val="00084A05"/>
    <w:rsid w:val="0009177F"/>
    <w:rsid w:val="00091F3F"/>
    <w:rsid w:val="0009223A"/>
    <w:rsid w:val="000939FF"/>
    <w:rsid w:val="00095AFE"/>
    <w:rsid w:val="00095BA4"/>
    <w:rsid w:val="000A0295"/>
    <w:rsid w:val="000A02A8"/>
    <w:rsid w:val="000A5C2C"/>
    <w:rsid w:val="000A6B65"/>
    <w:rsid w:val="000B6663"/>
    <w:rsid w:val="000C1DD4"/>
    <w:rsid w:val="000C1EA7"/>
    <w:rsid w:val="000C266B"/>
    <w:rsid w:val="000C2851"/>
    <w:rsid w:val="000C5C3C"/>
    <w:rsid w:val="000C6E22"/>
    <w:rsid w:val="000C7527"/>
    <w:rsid w:val="000D0E25"/>
    <w:rsid w:val="000D2E43"/>
    <w:rsid w:val="000D55B5"/>
    <w:rsid w:val="000E50D0"/>
    <w:rsid w:val="000E7449"/>
    <w:rsid w:val="000F0B96"/>
    <w:rsid w:val="000F1712"/>
    <w:rsid w:val="000F1F21"/>
    <w:rsid w:val="000F392A"/>
    <w:rsid w:val="000F3B5F"/>
    <w:rsid w:val="000F4E44"/>
    <w:rsid w:val="000F5B39"/>
    <w:rsid w:val="000F67F0"/>
    <w:rsid w:val="001035AA"/>
    <w:rsid w:val="001036FE"/>
    <w:rsid w:val="00103CF4"/>
    <w:rsid w:val="001127B8"/>
    <w:rsid w:val="0011311E"/>
    <w:rsid w:val="001148C9"/>
    <w:rsid w:val="00114BF0"/>
    <w:rsid w:val="00115BA2"/>
    <w:rsid w:val="00120519"/>
    <w:rsid w:val="001227BC"/>
    <w:rsid w:val="00124235"/>
    <w:rsid w:val="00125586"/>
    <w:rsid w:val="00133444"/>
    <w:rsid w:val="00133556"/>
    <w:rsid w:val="001407FD"/>
    <w:rsid w:val="00144651"/>
    <w:rsid w:val="001518AF"/>
    <w:rsid w:val="0015325E"/>
    <w:rsid w:val="0015483B"/>
    <w:rsid w:val="00154C48"/>
    <w:rsid w:val="00154D40"/>
    <w:rsid w:val="0015660A"/>
    <w:rsid w:val="00156B3E"/>
    <w:rsid w:val="0016087F"/>
    <w:rsid w:val="00160F97"/>
    <w:rsid w:val="00162B1A"/>
    <w:rsid w:val="00163CEC"/>
    <w:rsid w:val="00165E3C"/>
    <w:rsid w:val="001729C4"/>
    <w:rsid w:val="0017318B"/>
    <w:rsid w:val="00173881"/>
    <w:rsid w:val="001748A2"/>
    <w:rsid w:val="001757C6"/>
    <w:rsid w:val="001763D6"/>
    <w:rsid w:val="00180175"/>
    <w:rsid w:val="0018226D"/>
    <w:rsid w:val="00183AEA"/>
    <w:rsid w:val="00183DE1"/>
    <w:rsid w:val="00186084"/>
    <w:rsid w:val="001866A3"/>
    <w:rsid w:val="001867C7"/>
    <w:rsid w:val="00187731"/>
    <w:rsid w:val="00187833"/>
    <w:rsid w:val="00187E14"/>
    <w:rsid w:val="001909F0"/>
    <w:rsid w:val="001B100D"/>
    <w:rsid w:val="001B252C"/>
    <w:rsid w:val="001B335D"/>
    <w:rsid w:val="001B36D9"/>
    <w:rsid w:val="001B4CD8"/>
    <w:rsid w:val="001B5335"/>
    <w:rsid w:val="001C1295"/>
    <w:rsid w:val="001C14F4"/>
    <w:rsid w:val="001C310C"/>
    <w:rsid w:val="001C4EAF"/>
    <w:rsid w:val="001C55B4"/>
    <w:rsid w:val="001C6C0C"/>
    <w:rsid w:val="001C7A53"/>
    <w:rsid w:val="001D1214"/>
    <w:rsid w:val="001D5C9E"/>
    <w:rsid w:val="001D64B2"/>
    <w:rsid w:val="001D6981"/>
    <w:rsid w:val="001E0995"/>
    <w:rsid w:val="001E0B1D"/>
    <w:rsid w:val="001E1BC7"/>
    <w:rsid w:val="001E1E9C"/>
    <w:rsid w:val="001E205A"/>
    <w:rsid w:val="001E2741"/>
    <w:rsid w:val="001E3AC9"/>
    <w:rsid w:val="001E4BFF"/>
    <w:rsid w:val="001E4F5A"/>
    <w:rsid w:val="001E5937"/>
    <w:rsid w:val="001E686D"/>
    <w:rsid w:val="001E7A18"/>
    <w:rsid w:val="001E7E02"/>
    <w:rsid w:val="001F2D6D"/>
    <w:rsid w:val="001F3D39"/>
    <w:rsid w:val="001F5703"/>
    <w:rsid w:val="001F5B68"/>
    <w:rsid w:val="00200565"/>
    <w:rsid w:val="002016BB"/>
    <w:rsid w:val="002032CB"/>
    <w:rsid w:val="002036B5"/>
    <w:rsid w:val="00204E4A"/>
    <w:rsid w:val="0020648D"/>
    <w:rsid w:val="0020658F"/>
    <w:rsid w:val="00210569"/>
    <w:rsid w:val="0021252F"/>
    <w:rsid w:val="00213EB4"/>
    <w:rsid w:val="0021433F"/>
    <w:rsid w:val="00214CE5"/>
    <w:rsid w:val="00216584"/>
    <w:rsid w:val="00216D8C"/>
    <w:rsid w:val="002173DD"/>
    <w:rsid w:val="002213E4"/>
    <w:rsid w:val="00223C45"/>
    <w:rsid w:val="00225FB9"/>
    <w:rsid w:val="00230203"/>
    <w:rsid w:val="0023069C"/>
    <w:rsid w:val="00230AB3"/>
    <w:rsid w:val="00236FC3"/>
    <w:rsid w:val="00243C1B"/>
    <w:rsid w:val="00244072"/>
    <w:rsid w:val="00244C55"/>
    <w:rsid w:val="00246B8D"/>
    <w:rsid w:val="0024709D"/>
    <w:rsid w:val="00247FE2"/>
    <w:rsid w:val="002506E3"/>
    <w:rsid w:val="0025219B"/>
    <w:rsid w:val="00252D55"/>
    <w:rsid w:val="00254940"/>
    <w:rsid w:val="002574DB"/>
    <w:rsid w:val="002609D9"/>
    <w:rsid w:val="002666BA"/>
    <w:rsid w:val="0026768E"/>
    <w:rsid w:val="002730EA"/>
    <w:rsid w:val="00276410"/>
    <w:rsid w:val="00277BC0"/>
    <w:rsid w:val="00280060"/>
    <w:rsid w:val="002810F5"/>
    <w:rsid w:val="00282416"/>
    <w:rsid w:val="00282B2B"/>
    <w:rsid w:val="002845B1"/>
    <w:rsid w:val="00296584"/>
    <w:rsid w:val="00297D94"/>
    <w:rsid w:val="002A09A4"/>
    <w:rsid w:val="002A1C26"/>
    <w:rsid w:val="002A2A65"/>
    <w:rsid w:val="002A520A"/>
    <w:rsid w:val="002A55A2"/>
    <w:rsid w:val="002A5D00"/>
    <w:rsid w:val="002B53D5"/>
    <w:rsid w:val="002B62E5"/>
    <w:rsid w:val="002B6630"/>
    <w:rsid w:val="002B6854"/>
    <w:rsid w:val="002C0161"/>
    <w:rsid w:val="002C0C17"/>
    <w:rsid w:val="002C13C9"/>
    <w:rsid w:val="002C1458"/>
    <w:rsid w:val="002C4714"/>
    <w:rsid w:val="002D1E0C"/>
    <w:rsid w:val="002D3B24"/>
    <w:rsid w:val="002D57D6"/>
    <w:rsid w:val="002D580E"/>
    <w:rsid w:val="002D6742"/>
    <w:rsid w:val="002D74B8"/>
    <w:rsid w:val="002E04E3"/>
    <w:rsid w:val="002E299A"/>
    <w:rsid w:val="002E3231"/>
    <w:rsid w:val="002E3729"/>
    <w:rsid w:val="002E414B"/>
    <w:rsid w:val="002F15FC"/>
    <w:rsid w:val="002F32CC"/>
    <w:rsid w:val="002F3372"/>
    <w:rsid w:val="002F3AD2"/>
    <w:rsid w:val="002F70EF"/>
    <w:rsid w:val="00302AF1"/>
    <w:rsid w:val="003044F2"/>
    <w:rsid w:val="003055A6"/>
    <w:rsid w:val="00305BC1"/>
    <w:rsid w:val="0031011B"/>
    <w:rsid w:val="003149E1"/>
    <w:rsid w:val="00315485"/>
    <w:rsid w:val="003245AA"/>
    <w:rsid w:val="003249D5"/>
    <w:rsid w:val="00325B27"/>
    <w:rsid w:val="00326F92"/>
    <w:rsid w:val="003314D4"/>
    <w:rsid w:val="003316F1"/>
    <w:rsid w:val="00340104"/>
    <w:rsid w:val="00340F2F"/>
    <w:rsid w:val="00343BB9"/>
    <w:rsid w:val="0034420E"/>
    <w:rsid w:val="00350922"/>
    <w:rsid w:val="00353D59"/>
    <w:rsid w:val="00354D3C"/>
    <w:rsid w:val="00355CD6"/>
    <w:rsid w:val="00355FD1"/>
    <w:rsid w:val="003563EE"/>
    <w:rsid w:val="00367691"/>
    <w:rsid w:val="0037258F"/>
    <w:rsid w:val="00375B7A"/>
    <w:rsid w:val="00380D2B"/>
    <w:rsid w:val="00382559"/>
    <w:rsid w:val="00384237"/>
    <w:rsid w:val="003861BB"/>
    <w:rsid w:val="003902AA"/>
    <w:rsid w:val="00390A01"/>
    <w:rsid w:val="003914E6"/>
    <w:rsid w:val="00391666"/>
    <w:rsid w:val="00391B55"/>
    <w:rsid w:val="003931BF"/>
    <w:rsid w:val="003A357D"/>
    <w:rsid w:val="003A3CBC"/>
    <w:rsid w:val="003A422C"/>
    <w:rsid w:val="003B04EA"/>
    <w:rsid w:val="003B05E2"/>
    <w:rsid w:val="003B186A"/>
    <w:rsid w:val="003B27DF"/>
    <w:rsid w:val="003B4601"/>
    <w:rsid w:val="003B4D4E"/>
    <w:rsid w:val="003B5502"/>
    <w:rsid w:val="003B7937"/>
    <w:rsid w:val="003B7E20"/>
    <w:rsid w:val="003C0168"/>
    <w:rsid w:val="003C0683"/>
    <w:rsid w:val="003C0958"/>
    <w:rsid w:val="003C1AFD"/>
    <w:rsid w:val="003C3BA3"/>
    <w:rsid w:val="003C467E"/>
    <w:rsid w:val="003C54A2"/>
    <w:rsid w:val="003C54E4"/>
    <w:rsid w:val="003C74C7"/>
    <w:rsid w:val="003C7796"/>
    <w:rsid w:val="003D012C"/>
    <w:rsid w:val="003D0528"/>
    <w:rsid w:val="003D211E"/>
    <w:rsid w:val="003D5F82"/>
    <w:rsid w:val="003D7CF6"/>
    <w:rsid w:val="003E0305"/>
    <w:rsid w:val="003E3604"/>
    <w:rsid w:val="003E5744"/>
    <w:rsid w:val="003E57CE"/>
    <w:rsid w:val="003E6ABC"/>
    <w:rsid w:val="003E7C4A"/>
    <w:rsid w:val="003F015A"/>
    <w:rsid w:val="003F1328"/>
    <w:rsid w:val="003F4715"/>
    <w:rsid w:val="003F4945"/>
    <w:rsid w:val="003F4B96"/>
    <w:rsid w:val="003F6167"/>
    <w:rsid w:val="00402FB4"/>
    <w:rsid w:val="004032BE"/>
    <w:rsid w:val="0040456E"/>
    <w:rsid w:val="00404FC5"/>
    <w:rsid w:val="00405857"/>
    <w:rsid w:val="00411769"/>
    <w:rsid w:val="004148A0"/>
    <w:rsid w:val="0041678F"/>
    <w:rsid w:val="004174DE"/>
    <w:rsid w:val="00420815"/>
    <w:rsid w:val="004213F4"/>
    <w:rsid w:val="00421CC3"/>
    <w:rsid w:val="004223BA"/>
    <w:rsid w:val="004230A3"/>
    <w:rsid w:val="004240E5"/>
    <w:rsid w:val="00424B7C"/>
    <w:rsid w:val="00425881"/>
    <w:rsid w:val="00426A8F"/>
    <w:rsid w:val="00430898"/>
    <w:rsid w:val="004309DE"/>
    <w:rsid w:val="00431250"/>
    <w:rsid w:val="00431E5D"/>
    <w:rsid w:val="00431FA9"/>
    <w:rsid w:val="00433C8E"/>
    <w:rsid w:val="0043568E"/>
    <w:rsid w:val="00436DF6"/>
    <w:rsid w:val="00436F5D"/>
    <w:rsid w:val="0043719B"/>
    <w:rsid w:val="004421B2"/>
    <w:rsid w:val="00444FC4"/>
    <w:rsid w:val="00452AAC"/>
    <w:rsid w:val="00454B99"/>
    <w:rsid w:val="004555A6"/>
    <w:rsid w:val="0045596D"/>
    <w:rsid w:val="0045666B"/>
    <w:rsid w:val="004605BE"/>
    <w:rsid w:val="00461D12"/>
    <w:rsid w:val="004644A4"/>
    <w:rsid w:val="00465F43"/>
    <w:rsid w:val="00466E1F"/>
    <w:rsid w:val="00467DB6"/>
    <w:rsid w:val="00471288"/>
    <w:rsid w:val="0047229C"/>
    <w:rsid w:val="004732FE"/>
    <w:rsid w:val="0047407C"/>
    <w:rsid w:val="00477069"/>
    <w:rsid w:val="00477EF6"/>
    <w:rsid w:val="0048202C"/>
    <w:rsid w:val="00486D0B"/>
    <w:rsid w:val="004873E7"/>
    <w:rsid w:val="00487838"/>
    <w:rsid w:val="00493153"/>
    <w:rsid w:val="00493830"/>
    <w:rsid w:val="00493CCE"/>
    <w:rsid w:val="004943BF"/>
    <w:rsid w:val="00495EF0"/>
    <w:rsid w:val="00497DD8"/>
    <w:rsid w:val="004A0B92"/>
    <w:rsid w:val="004A4422"/>
    <w:rsid w:val="004A527A"/>
    <w:rsid w:val="004A620F"/>
    <w:rsid w:val="004A6991"/>
    <w:rsid w:val="004A7687"/>
    <w:rsid w:val="004B00ED"/>
    <w:rsid w:val="004B16C6"/>
    <w:rsid w:val="004B1747"/>
    <w:rsid w:val="004B2A84"/>
    <w:rsid w:val="004B3535"/>
    <w:rsid w:val="004B7BAC"/>
    <w:rsid w:val="004C209C"/>
    <w:rsid w:val="004C4BBD"/>
    <w:rsid w:val="004C5D81"/>
    <w:rsid w:val="004D2757"/>
    <w:rsid w:val="004D3151"/>
    <w:rsid w:val="004D541C"/>
    <w:rsid w:val="004E0D14"/>
    <w:rsid w:val="004E186C"/>
    <w:rsid w:val="004E1A3B"/>
    <w:rsid w:val="004E3F35"/>
    <w:rsid w:val="004E61F9"/>
    <w:rsid w:val="004E7017"/>
    <w:rsid w:val="004E7721"/>
    <w:rsid w:val="004F0FA1"/>
    <w:rsid w:val="00500033"/>
    <w:rsid w:val="00503A5D"/>
    <w:rsid w:val="005048B0"/>
    <w:rsid w:val="005049EB"/>
    <w:rsid w:val="00504E60"/>
    <w:rsid w:val="0050669F"/>
    <w:rsid w:val="00507373"/>
    <w:rsid w:val="005106E7"/>
    <w:rsid w:val="0051088D"/>
    <w:rsid w:val="00512B2C"/>
    <w:rsid w:val="005159C4"/>
    <w:rsid w:val="005202CA"/>
    <w:rsid w:val="00520CB8"/>
    <w:rsid w:val="0052105D"/>
    <w:rsid w:val="00521A60"/>
    <w:rsid w:val="00522DFA"/>
    <w:rsid w:val="00524638"/>
    <w:rsid w:val="005306CA"/>
    <w:rsid w:val="00531092"/>
    <w:rsid w:val="00533BC0"/>
    <w:rsid w:val="005347A7"/>
    <w:rsid w:val="0053482F"/>
    <w:rsid w:val="00534B0B"/>
    <w:rsid w:val="0053580C"/>
    <w:rsid w:val="005371AA"/>
    <w:rsid w:val="0053771F"/>
    <w:rsid w:val="005402B9"/>
    <w:rsid w:val="00542113"/>
    <w:rsid w:val="00544BAE"/>
    <w:rsid w:val="00544DCE"/>
    <w:rsid w:val="0055003C"/>
    <w:rsid w:val="005506CA"/>
    <w:rsid w:val="00550C17"/>
    <w:rsid w:val="00551323"/>
    <w:rsid w:val="0055287E"/>
    <w:rsid w:val="00552A62"/>
    <w:rsid w:val="00554310"/>
    <w:rsid w:val="00555BB0"/>
    <w:rsid w:val="0056793E"/>
    <w:rsid w:val="005701CA"/>
    <w:rsid w:val="005717EE"/>
    <w:rsid w:val="00572D5D"/>
    <w:rsid w:val="00573E49"/>
    <w:rsid w:val="00574CB1"/>
    <w:rsid w:val="0057574B"/>
    <w:rsid w:val="00577A77"/>
    <w:rsid w:val="00577EFB"/>
    <w:rsid w:val="005813F8"/>
    <w:rsid w:val="00582AB2"/>
    <w:rsid w:val="00595AD2"/>
    <w:rsid w:val="005A2B55"/>
    <w:rsid w:val="005A433C"/>
    <w:rsid w:val="005A6AED"/>
    <w:rsid w:val="005A6BF7"/>
    <w:rsid w:val="005B26FE"/>
    <w:rsid w:val="005B32E6"/>
    <w:rsid w:val="005B3718"/>
    <w:rsid w:val="005B548B"/>
    <w:rsid w:val="005B5FB4"/>
    <w:rsid w:val="005B6893"/>
    <w:rsid w:val="005B6EE0"/>
    <w:rsid w:val="005C3623"/>
    <w:rsid w:val="005C3772"/>
    <w:rsid w:val="005C658C"/>
    <w:rsid w:val="005C70FE"/>
    <w:rsid w:val="005D0C7D"/>
    <w:rsid w:val="005D1831"/>
    <w:rsid w:val="005D397F"/>
    <w:rsid w:val="005D3A78"/>
    <w:rsid w:val="005D447D"/>
    <w:rsid w:val="005D66F0"/>
    <w:rsid w:val="005E02DA"/>
    <w:rsid w:val="005E193B"/>
    <w:rsid w:val="005E1F62"/>
    <w:rsid w:val="005E4DCB"/>
    <w:rsid w:val="005F106A"/>
    <w:rsid w:val="005F33C1"/>
    <w:rsid w:val="005F36E8"/>
    <w:rsid w:val="005F426D"/>
    <w:rsid w:val="005F7D05"/>
    <w:rsid w:val="005F7FCB"/>
    <w:rsid w:val="006005D2"/>
    <w:rsid w:val="00603914"/>
    <w:rsid w:val="00603B8E"/>
    <w:rsid w:val="00605814"/>
    <w:rsid w:val="006064EF"/>
    <w:rsid w:val="00607441"/>
    <w:rsid w:val="006125AF"/>
    <w:rsid w:val="00612FEE"/>
    <w:rsid w:val="006165B8"/>
    <w:rsid w:val="006175F9"/>
    <w:rsid w:val="0062219C"/>
    <w:rsid w:val="006243F3"/>
    <w:rsid w:val="00624F48"/>
    <w:rsid w:val="00625D45"/>
    <w:rsid w:val="00627E4E"/>
    <w:rsid w:val="00630605"/>
    <w:rsid w:val="00630C38"/>
    <w:rsid w:val="00632990"/>
    <w:rsid w:val="00634853"/>
    <w:rsid w:val="00634CA8"/>
    <w:rsid w:val="00637A97"/>
    <w:rsid w:val="0064200E"/>
    <w:rsid w:val="00642D6A"/>
    <w:rsid w:val="00643660"/>
    <w:rsid w:val="00646701"/>
    <w:rsid w:val="00651455"/>
    <w:rsid w:val="0065173C"/>
    <w:rsid w:val="00651AC4"/>
    <w:rsid w:val="00652597"/>
    <w:rsid w:val="00655CE0"/>
    <w:rsid w:val="006575D1"/>
    <w:rsid w:val="00661578"/>
    <w:rsid w:val="00661920"/>
    <w:rsid w:val="00662F8F"/>
    <w:rsid w:val="006641E4"/>
    <w:rsid w:val="006672FE"/>
    <w:rsid w:val="00667881"/>
    <w:rsid w:val="00667DAD"/>
    <w:rsid w:val="00672C43"/>
    <w:rsid w:val="00673349"/>
    <w:rsid w:val="006747A6"/>
    <w:rsid w:val="00677220"/>
    <w:rsid w:val="00680D2A"/>
    <w:rsid w:val="006813B9"/>
    <w:rsid w:val="00681DAB"/>
    <w:rsid w:val="00685B9F"/>
    <w:rsid w:val="00685E17"/>
    <w:rsid w:val="006870FD"/>
    <w:rsid w:val="00687236"/>
    <w:rsid w:val="00690DC2"/>
    <w:rsid w:val="006927BE"/>
    <w:rsid w:val="00694365"/>
    <w:rsid w:val="006A51A0"/>
    <w:rsid w:val="006A6139"/>
    <w:rsid w:val="006A61C8"/>
    <w:rsid w:val="006A656D"/>
    <w:rsid w:val="006A6E2B"/>
    <w:rsid w:val="006A7577"/>
    <w:rsid w:val="006B06DD"/>
    <w:rsid w:val="006B2506"/>
    <w:rsid w:val="006B3144"/>
    <w:rsid w:val="006B3927"/>
    <w:rsid w:val="006B6806"/>
    <w:rsid w:val="006C0339"/>
    <w:rsid w:val="006C08D4"/>
    <w:rsid w:val="006C1821"/>
    <w:rsid w:val="006C3064"/>
    <w:rsid w:val="006C32B4"/>
    <w:rsid w:val="006C4AE2"/>
    <w:rsid w:val="006C5EC1"/>
    <w:rsid w:val="006D281E"/>
    <w:rsid w:val="006D2846"/>
    <w:rsid w:val="006D7895"/>
    <w:rsid w:val="006E1CEF"/>
    <w:rsid w:val="006E5E00"/>
    <w:rsid w:val="006E6A83"/>
    <w:rsid w:val="006F0C27"/>
    <w:rsid w:val="006F2E85"/>
    <w:rsid w:val="006F3A04"/>
    <w:rsid w:val="006F3C52"/>
    <w:rsid w:val="006F528A"/>
    <w:rsid w:val="006F5A5D"/>
    <w:rsid w:val="006F778A"/>
    <w:rsid w:val="006F7F48"/>
    <w:rsid w:val="0070306B"/>
    <w:rsid w:val="007038DC"/>
    <w:rsid w:val="00705097"/>
    <w:rsid w:val="00705446"/>
    <w:rsid w:val="00705CC5"/>
    <w:rsid w:val="0070622B"/>
    <w:rsid w:val="007121AC"/>
    <w:rsid w:val="00716BC5"/>
    <w:rsid w:val="00720E3C"/>
    <w:rsid w:val="007219D5"/>
    <w:rsid w:val="00721B02"/>
    <w:rsid w:val="0072325B"/>
    <w:rsid w:val="00727F53"/>
    <w:rsid w:val="007324EC"/>
    <w:rsid w:val="00733DDD"/>
    <w:rsid w:val="007364D3"/>
    <w:rsid w:val="00741AC4"/>
    <w:rsid w:val="00742883"/>
    <w:rsid w:val="00742B0B"/>
    <w:rsid w:val="007434BF"/>
    <w:rsid w:val="0074642A"/>
    <w:rsid w:val="00746666"/>
    <w:rsid w:val="00753FC5"/>
    <w:rsid w:val="0075671F"/>
    <w:rsid w:val="00765222"/>
    <w:rsid w:val="0076683E"/>
    <w:rsid w:val="007668A7"/>
    <w:rsid w:val="00770863"/>
    <w:rsid w:val="00773758"/>
    <w:rsid w:val="00773FA2"/>
    <w:rsid w:val="007759CD"/>
    <w:rsid w:val="00775D29"/>
    <w:rsid w:val="00780A97"/>
    <w:rsid w:val="00781A52"/>
    <w:rsid w:val="0078598C"/>
    <w:rsid w:val="00785AD7"/>
    <w:rsid w:val="007872A2"/>
    <w:rsid w:val="0079266B"/>
    <w:rsid w:val="007963AF"/>
    <w:rsid w:val="007A062A"/>
    <w:rsid w:val="007A0A83"/>
    <w:rsid w:val="007A28F0"/>
    <w:rsid w:val="007A4CE7"/>
    <w:rsid w:val="007A52C7"/>
    <w:rsid w:val="007A6966"/>
    <w:rsid w:val="007A7543"/>
    <w:rsid w:val="007B133E"/>
    <w:rsid w:val="007B2C48"/>
    <w:rsid w:val="007B4B56"/>
    <w:rsid w:val="007B4ED1"/>
    <w:rsid w:val="007B6DEA"/>
    <w:rsid w:val="007C1A66"/>
    <w:rsid w:val="007C4747"/>
    <w:rsid w:val="007C6131"/>
    <w:rsid w:val="007C670A"/>
    <w:rsid w:val="007C7AC9"/>
    <w:rsid w:val="007C7C8C"/>
    <w:rsid w:val="007D06E0"/>
    <w:rsid w:val="007D0A38"/>
    <w:rsid w:val="007D3DBD"/>
    <w:rsid w:val="007E41BA"/>
    <w:rsid w:val="007E635D"/>
    <w:rsid w:val="007F0ED3"/>
    <w:rsid w:val="007F1836"/>
    <w:rsid w:val="007F24C5"/>
    <w:rsid w:val="007F3693"/>
    <w:rsid w:val="007F4958"/>
    <w:rsid w:val="007F6113"/>
    <w:rsid w:val="007F6E99"/>
    <w:rsid w:val="007F7750"/>
    <w:rsid w:val="00800064"/>
    <w:rsid w:val="00800570"/>
    <w:rsid w:val="00801201"/>
    <w:rsid w:val="008025DA"/>
    <w:rsid w:val="00802B61"/>
    <w:rsid w:val="00806B23"/>
    <w:rsid w:val="00810FD8"/>
    <w:rsid w:val="00811C6F"/>
    <w:rsid w:val="00812901"/>
    <w:rsid w:val="00817F96"/>
    <w:rsid w:val="00821585"/>
    <w:rsid w:val="00833111"/>
    <w:rsid w:val="008351C0"/>
    <w:rsid w:val="008363A6"/>
    <w:rsid w:val="008370E7"/>
    <w:rsid w:val="00842078"/>
    <w:rsid w:val="008427AD"/>
    <w:rsid w:val="00842881"/>
    <w:rsid w:val="008437CE"/>
    <w:rsid w:val="00843AD5"/>
    <w:rsid w:val="0084507D"/>
    <w:rsid w:val="008515F8"/>
    <w:rsid w:val="00861820"/>
    <w:rsid w:val="00861965"/>
    <w:rsid w:val="00861CDE"/>
    <w:rsid w:val="00861F6B"/>
    <w:rsid w:val="00863115"/>
    <w:rsid w:val="00863E7D"/>
    <w:rsid w:val="00870896"/>
    <w:rsid w:val="00872B70"/>
    <w:rsid w:val="0087464B"/>
    <w:rsid w:val="00875C2C"/>
    <w:rsid w:val="00875D30"/>
    <w:rsid w:val="0088000F"/>
    <w:rsid w:val="0088282C"/>
    <w:rsid w:val="00887418"/>
    <w:rsid w:val="0089053B"/>
    <w:rsid w:val="00891357"/>
    <w:rsid w:val="00893B71"/>
    <w:rsid w:val="008A00DB"/>
    <w:rsid w:val="008A3BCF"/>
    <w:rsid w:val="008A6134"/>
    <w:rsid w:val="008A790D"/>
    <w:rsid w:val="008B1557"/>
    <w:rsid w:val="008B1BA2"/>
    <w:rsid w:val="008B5B98"/>
    <w:rsid w:val="008C1ADB"/>
    <w:rsid w:val="008C2F6C"/>
    <w:rsid w:val="008C544D"/>
    <w:rsid w:val="008C54F3"/>
    <w:rsid w:val="008D1AE7"/>
    <w:rsid w:val="008D1BA6"/>
    <w:rsid w:val="008D2AFB"/>
    <w:rsid w:val="008D3D75"/>
    <w:rsid w:val="008D4B9B"/>
    <w:rsid w:val="008D5A6D"/>
    <w:rsid w:val="008D5EF2"/>
    <w:rsid w:val="008D5F7F"/>
    <w:rsid w:val="008D70DA"/>
    <w:rsid w:val="008D7626"/>
    <w:rsid w:val="008E00EC"/>
    <w:rsid w:val="008E14FA"/>
    <w:rsid w:val="008E1C1F"/>
    <w:rsid w:val="008E340C"/>
    <w:rsid w:val="008E344F"/>
    <w:rsid w:val="008E6291"/>
    <w:rsid w:val="008F0558"/>
    <w:rsid w:val="008F065D"/>
    <w:rsid w:val="008F09E4"/>
    <w:rsid w:val="008F1185"/>
    <w:rsid w:val="008F1601"/>
    <w:rsid w:val="008F1A93"/>
    <w:rsid w:val="008F2F4C"/>
    <w:rsid w:val="008F3B8E"/>
    <w:rsid w:val="008F3CEF"/>
    <w:rsid w:val="008F3DA8"/>
    <w:rsid w:val="009003A0"/>
    <w:rsid w:val="00903FB0"/>
    <w:rsid w:val="00904116"/>
    <w:rsid w:val="0090517C"/>
    <w:rsid w:val="00905E5F"/>
    <w:rsid w:val="009063EC"/>
    <w:rsid w:val="009076F6"/>
    <w:rsid w:val="00911AF9"/>
    <w:rsid w:val="00911AFE"/>
    <w:rsid w:val="00913DA7"/>
    <w:rsid w:val="00914057"/>
    <w:rsid w:val="00915020"/>
    <w:rsid w:val="00917258"/>
    <w:rsid w:val="00924E03"/>
    <w:rsid w:val="00926859"/>
    <w:rsid w:val="00926F59"/>
    <w:rsid w:val="00927B6E"/>
    <w:rsid w:val="00927D15"/>
    <w:rsid w:val="00930352"/>
    <w:rsid w:val="00931097"/>
    <w:rsid w:val="0093130D"/>
    <w:rsid w:val="00931ECF"/>
    <w:rsid w:val="00933F09"/>
    <w:rsid w:val="00935459"/>
    <w:rsid w:val="00937C95"/>
    <w:rsid w:val="00940045"/>
    <w:rsid w:val="009410AD"/>
    <w:rsid w:val="009418E1"/>
    <w:rsid w:val="00941D93"/>
    <w:rsid w:val="00942A9D"/>
    <w:rsid w:val="00944BBE"/>
    <w:rsid w:val="00946226"/>
    <w:rsid w:val="0095176F"/>
    <w:rsid w:val="0095213D"/>
    <w:rsid w:val="00952F9B"/>
    <w:rsid w:val="009557B7"/>
    <w:rsid w:val="00955BB7"/>
    <w:rsid w:val="0095643E"/>
    <w:rsid w:val="0095713D"/>
    <w:rsid w:val="00957601"/>
    <w:rsid w:val="00963BA0"/>
    <w:rsid w:val="00964E8F"/>
    <w:rsid w:val="0096771F"/>
    <w:rsid w:val="00972295"/>
    <w:rsid w:val="00973FB0"/>
    <w:rsid w:val="00980419"/>
    <w:rsid w:val="00985F51"/>
    <w:rsid w:val="0099025F"/>
    <w:rsid w:val="00990D96"/>
    <w:rsid w:val="00992197"/>
    <w:rsid w:val="009960DE"/>
    <w:rsid w:val="009A1794"/>
    <w:rsid w:val="009A76CB"/>
    <w:rsid w:val="009B15CB"/>
    <w:rsid w:val="009B19BB"/>
    <w:rsid w:val="009B2F1C"/>
    <w:rsid w:val="009B31C3"/>
    <w:rsid w:val="009B3AA5"/>
    <w:rsid w:val="009B7161"/>
    <w:rsid w:val="009B79CF"/>
    <w:rsid w:val="009C115F"/>
    <w:rsid w:val="009C3766"/>
    <w:rsid w:val="009C3ABD"/>
    <w:rsid w:val="009D1A24"/>
    <w:rsid w:val="009D24E7"/>
    <w:rsid w:val="009D4699"/>
    <w:rsid w:val="009D61F7"/>
    <w:rsid w:val="009D6B93"/>
    <w:rsid w:val="009D7B57"/>
    <w:rsid w:val="009E1B27"/>
    <w:rsid w:val="009E35C3"/>
    <w:rsid w:val="009E409B"/>
    <w:rsid w:val="009E4DE0"/>
    <w:rsid w:val="009E5A22"/>
    <w:rsid w:val="009E68AE"/>
    <w:rsid w:val="009F1485"/>
    <w:rsid w:val="009F1B02"/>
    <w:rsid w:val="009F24B1"/>
    <w:rsid w:val="009F37A5"/>
    <w:rsid w:val="009F70B9"/>
    <w:rsid w:val="00A00AA5"/>
    <w:rsid w:val="00A01113"/>
    <w:rsid w:val="00A01F0A"/>
    <w:rsid w:val="00A069E0"/>
    <w:rsid w:val="00A11CB1"/>
    <w:rsid w:val="00A168CA"/>
    <w:rsid w:val="00A20252"/>
    <w:rsid w:val="00A212FA"/>
    <w:rsid w:val="00A22833"/>
    <w:rsid w:val="00A32B12"/>
    <w:rsid w:val="00A345B2"/>
    <w:rsid w:val="00A3528E"/>
    <w:rsid w:val="00A35553"/>
    <w:rsid w:val="00A35B05"/>
    <w:rsid w:val="00A4048F"/>
    <w:rsid w:val="00A4276C"/>
    <w:rsid w:val="00A4429D"/>
    <w:rsid w:val="00A60580"/>
    <w:rsid w:val="00A60AF5"/>
    <w:rsid w:val="00A61184"/>
    <w:rsid w:val="00A618D5"/>
    <w:rsid w:val="00A61A77"/>
    <w:rsid w:val="00A65774"/>
    <w:rsid w:val="00A6745F"/>
    <w:rsid w:val="00A735C1"/>
    <w:rsid w:val="00A7684A"/>
    <w:rsid w:val="00A809C3"/>
    <w:rsid w:val="00A80FAB"/>
    <w:rsid w:val="00A829EE"/>
    <w:rsid w:val="00A84F2B"/>
    <w:rsid w:val="00A86F74"/>
    <w:rsid w:val="00A8719E"/>
    <w:rsid w:val="00A87A35"/>
    <w:rsid w:val="00A900A2"/>
    <w:rsid w:val="00A90E3C"/>
    <w:rsid w:val="00A93E53"/>
    <w:rsid w:val="00A951E1"/>
    <w:rsid w:val="00A95A15"/>
    <w:rsid w:val="00AA001A"/>
    <w:rsid w:val="00AA69AC"/>
    <w:rsid w:val="00AB0752"/>
    <w:rsid w:val="00AB0B0B"/>
    <w:rsid w:val="00AB1A0F"/>
    <w:rsid w:val="00AB27B2"/>
    <w:rsid w:val="00AB3907"/>
    <w:rsid w:val="00AB4A19"/>
    <w:rsid w:val="00AB4B6F"/>
    <w:rsid w:val="00AB4DB1"/>
    <w:rsid w:val="00AB5520"/>
    <w:rsid w:val="00AB666E"/>
    <w:rsid w:val="00AB7A77"/>
    <w:rsid w:val="00AC22BC"/>
    <w:rsid w:val="00AC43F0"/>
    <w:rsid w:val="00AC5733"/>
    <w:rsid w:val="00AD3F78"/>
    <w:rsid w:val="00AD4828"/>
    <w:rsid w:val="00AD5B94"/>
    <w:rsid w:val="00AD6F09"/>
    <w:rsid w:val="00AD7AD2"/>
    <w:rsid w:val="00AE088A"/>
    <w:rsid w:val="00AE1E01"/>
    <w:rsid w:val="00AE1E29"/>
    <w:rsid w:val="00AE27F7"/>
    <w:rsid w:val="00AE39B3"/>
    <w:rsid w:val="00AE39F0"/>
    <w:rsid w:val="00AE5275"/>
    <w:rsid w:val="00AE657A"/>
    <w:rsid w:val="00AE7D62"/>
    <w:rsid w:val="00AF5230"/>
    <w:rsid w:val="00AF5F03"/>
    <w:rsid w:val="00AF7E55"/>
    <w:rsid w:val="00B00C3D"/>
    <w:rsid w:val="00B048E2"/>
    <w:rsid w:val="00B05AA1"/>
    <w:rsid w:val="00B10078"/>
    <w:rsid w:val="00B109D7"/>
    <w:rsid w:val="00B12775"/>
    <w:rsid w:val="00B12C68"/>
    <w:rsid w:val="00B1602F"/>
    <w:rsid w:val="00B16D86"/>
    <w:rsid w:val="00B16D9E"/>
    <w:rsid w:val="00B216FB"/>
    <w:rsid w:val="00B23616"/>
    <w:rsid w:val="00B24A49"/>
    <w:rsid w:val="00B24A5D"/>
    <w:rsid w:val="00B24DD7"/>
    <w:rsid w:val="00B25E7B"/>
    <w:rsid w:val="00B31736"/>
    <w:rsid w:val="00B36802"/>
    <w:rsid w:val="00B36D99"/>
    <w:rsid w:val="00B379F8"/>
    <w:rsid w:val="00B37EDF"/>
    <w:rsid w:val="00B401C4"/>
    <w:rsid w:val="00B4038D"/>
    <w:rsid w:val="00B425EB"/>
    <w:rsid w:val="00B430E2"/>
    <w:rsid w:val="00B4680B"/>
    <w:rsid w:val="00B46CA2"/>
    <w:rsid w:val="00B47210"/>
    <w:rsid w:val="00B5047D"/>
    <w:rsid w:val="00B5170E"/>
    <w:rsid w:val="00B52D84"/>
    <w:rsid w:val="00B530C5"/>
    <w:rsid w:val="00B53FB2"/>
    <w:rsid w:val="00B54100"/>
    <w:rsid w:val="00B566FB"/>
    <w:rsid w:val="00B57638"/>
    <w:rsid w:val="00B606B9"/>
    <w:rsid w:val="00B61BF4"/>
    <w:rsid w:val="00B630F7"/>
    <w:rsid w:val="00B65843"/>
    <w:rsid w:val="00B65A72"/>
    <w:rsid w:val="00B66F88"/>
    <w:rsid w:val="00B706BB"/>
    <w:rsid w:val="00B707BC"/>
    <w:rsid w:val="00B75068"/>
    <w:rsid w:val="00B76CDA"/>
    <w:rsid w:val="00B77979"/>
    <w:rsid w:val="00B779E9"/>
    <w:rsid w:val="00B80BDE"/>
    <w:rsid w:val="00B83A34"/>
    <w:rsid w:val="00B87ED8"/>
    <w:rsid w:val="00B91006"/>
    <w:rsid w:val="00B92F72"/>
    <w:rsid w:val="00B93E23"/>
    <w:rsid w:val="00B957FF"/>
    <w:rsid w:val="00B96076"/>
    <w:rsid w:val="00B96C3B"/>
    <w:rsid w:val="00B974F5"/>
    <w:rsid w:val="00B97B04"/>
    <w:rsid w:val="00BA1281"/>
    <w:rsid w:val="00BA253D"/>
    <w:rsid w:val="00BA3D72"/>
    <w:rsid w:val="00BB1F40"/>
    <w:rsid w:val="00BB2479"/>
    <w:rsid w:val="00BB474B"/>
    <w:rsid w:val="00BC131C"/>
    <w:rsid w:val="00BD0635"/>
    <w:rsid w:val="00BD15FD"/>
    <w:rsid w:val="00BD2F80"/>
    <w:rsid w:val="00BD3F1A"/>
    <w:rsid w:val="00BD4C3F"/>
    <w:rsid w:val="00BD66DA"/>
    <w:rsid w:val="00BD75CF"/>
    <w:rsid w:val="00BE0E89"/>
    <w:rsid w:val="00BE28DF"/>
    <w:rsid w:val="00BE30BE"/>
    <w:rsid w:val="00BE33C4"/>
    <w:rsid w:val="00BE76AD"/>
    <w:rsid w:val="00BF0CD5"/>
    <w:rsid w:val="00BF1EF2"/>
    <w:rsid w:val="00BF2E2A"/>
    <w:rsid w:val="00BF344B"/>
    <w:rsid w:val="00BF42EF"/>
    <w:rsid w:val="00BF4FB4"/>
    <w:rsid w:val="00BF53A7"/>
    <w:rsid w:val="00BF582C"/>
    <w:rsid w:val="00BF6E6B"/>
    <w:rsid w:val="00BF74FF"/>
    <w:rsid w:val="00C00AF5"/>
    <w:rsid w:val="00C00E9C"/>
    <w:rsid w:val="00C01A2D"/>
    <w:rsid w:val="00C02A03"/>
    <w:rsid w:val="00C05BFD"/>
    <w:rsid w:val="00C07AE2"/>
    <w:rsid w:val="00C1163A"/>
    <w:rsid w:val="00C13685"/>
    <w:rsid w:val="00C14C67"/>
    <w:rsid w:val="00C16639"/>
    <w:rsid w:val="00C1695E"/>
    <w:rsid w:val="00C1697F"/>
    <w:rsid w:val="00C179D3"/>
    <w:rsid w:val="00C21F14"/>
    <w:rsid w:val="00C22764"/>
    <w:rsid w:val="00C2355E"/>
    <w:rsid w:val="00C23EE0"/>
    <w:rsid w:val="00C248E2"/>
    <w:rsid w:val="00C27CA5"/>
    <w:rsid w:val="00C33F49"/>
    <w:rsid w:val="00C403B7"/>
    <w:rsid w:val="00C42B6F"/>
    <w:rsid w:val="00C43128"/>
    <w:rsid w:val="00C52C28"/>
    <w:rsid w:val="00C61B36"/>
    <w:rsid w:val="00C63687"/>
    <w:rsid w:val="00C64671"/>
    <w:rsid w:val="00C65906"/>
    <w:rsid w:val="00C65AB5"/>
    <w:rsid w:val="00C66D06"/>
    <w:rsid w:val="00C71382"/>
    <w:rsid w:val="00C7154D"/>
    <w:rsid w:val="00C72065"/>
    <w:rsid w:val="00C72220"/>
    <w:rsid w:val="00C72832"/>
    <w:rsid w:val="00C7411B"/>
    <w:rsid w:val="00C75A57"/>
    <w:rsid w:val="00C75D8F"/>
    <w:rsid w:val="00C77ABF"/>
    <w:rsid w:val="00C8174E"/>
    <w:rsid w:val="00C81C69"/>
    <w:rsid w:val="00C82FE3"/>
    <w:rsid w:val="00C85770"/>
    <w:rsid w:val="00C867B9"/>
    <w:rsid w:val="00C86A08"/>
    <w:rsid w:val="00C86F94"/>
    <w:rsid w:val="00C91415"/>
    <w:rsid w:val="00C914EF"/>
    <w:rsid w:val="00C92371"/>
    <w:rsid w:val="00CA14FD"/>
    <w:rsid w:val="00CA439B"/>
    <w:rsid w:val="00CB1FFF"/>
    <w:rsid w:val="00CB297D"/>
    <w:rsid w:val="00CB47C3"/>
    <w:rsid w:val="00CB6ACC"/>
    <w:rsid w:val="00CC0DE9"/>
    <w:rsid w:val="00CC156A"/>
    <w:rsid w:val="00CC3AC1"/>
    <w:rsid w:val="00CC631F"/>
    <w:rsid w:val="00CD0393"/>
    <w:rsid w:val="00CD20B6"/>
    <w:rsid w:val="00CD2980"/>
    <w:rsid w:val="00CD6837"/>
    <w:rsid w:val="00CE0410"/>
    <w:rsid w:val="00CE59D2"/>
    <w:rsid w:val="00CE6193"/>
    <w:rsid w:val="00CE67E7"/>
    <w:rsid w:val="00CF00FE"/>
    <w:rsid w:val="00CF15C4"/>
    <w:rsid w:val="00CF1BD1"/>
    <w:rsid w:val="00CF2F00"/>
    <w:rsid w:val="00CF4A42"/>
    <w:rsid w:val="00CF50CF"/>
    <w:rsid w:val="00CF50FC"/>
    <w:rsid w:val="00CF5DA1"/>
    <w:rsid w:val="00CF77E4"/>
    <w:rsid w:val="00CF7AAC"/>
    <w:rsid w:val="00D0225B"/>
    <w:rsid w:val="00D024FA"/>
    <w:rsid w:val="00D113B7"/>
    <w:rsid w:val="00D1370B"/>
    <w:rsid w:val="00D14903"/>
    <w:rsid w:val="00D15782"/>
    <w:rsid w:val="00D1644F"/>
    <w:rsid w:val="00D17A8B"/>
    <w:rsid w:val="00D206E2"/>
    <w:rsid w:val="00D2242B"/>
    <w:rsid w:val="00D3081B"/>
    <w:rsid w:val="00D3088A"/>
    <w:rsid w:val="00D34A90"/>
    <w:rsid w:val="00D35334"/>
    <w:rsid w:val="00D4227C"/>
    <w:rsid w:val="00D42BE1"/>
    <w:rsid w:val="00D4338A"/>
    <w:rsid w:val="00D43F68"/>
    <w:rsid w:val="00D45430"/>
    <w:rsid w:val="00D5028C"/>
    <w:rsid w:val="00D53FDA"/>
    <w:rsid w:val="00D53FE6"/>
    <w:rsid w:val="00D55335"/>
    <w:rsid w:val="00D605AE"/>
    <w:rsid w:val="00D618DA"/>
    <w:rsid w:val="00D625B8"/>
    <w:rsid w:val="00D63280"/>
    <w:rsid w:val="00D63540"/>
    <w:rsid w:val="00D70257"/>
    <w:rsid w:val="00D70D22"/>
    <w:rsid w:val="00D7157E"/>
    <w:rsid w:val="00D7282A"/>
    <w:rsid w:val="00D74277"/>
    <w:rsid w:val="00D816E8"/>
    <w:rsid w:val="00D84ACD"/>
    <w:rsid w:val="00D85520"/>
    <w:rsid w:val="00D8775E"/>
    <w:rsid w:val="00D92FD5"/>
    <w:rsid w:val="00D957EE"/>
    <w:rsid w:val="00D9697E"/>
    <w:rsid w:val="00DA43CA"/>
    <w:rsid w:val="00DA702B"/>
    <w:rsid w:val="00DB040B"/>
    <w:rsid w:val="00DB0737"/>
    <w:rsid w:val="00DB13B7"/>
    <w:rsid w:val="00DB55E9"/>
    <w:rsid w:val="00DC12BE"/>
    <w:rsid w:val="00DC393C"/>
    <w:rsid w:val="00DC4CFA"/>
    <w:rsid w:val="00DD3169"/>
    <w:rsid w:val="00DD35B8"/>
    <w:rsid w:val="00DD5187"/>
    <w:rsid w:val="00DD52DE"/>
    <w:rsid w:val="00DD72AB"/>
    <w:rsid w:val="00DD7884"/>
    <w:rsid w:val="00DE0FE7"/>
    <w:rsid w:val="00DF2DDE"/>
    <w:rsid w:val="00DF4068"/>
    <w:rsid w:val="00E00CA2"/>
    <w:rsid w:val="00E01147"/>
    <w:rsid w:val="00E0301E"/>
    <w:rsid w:val="00E0692E"/>
    <w:rsid w:val="00E07745"/>
    <w:rsid w:val="00E10235"/>
    <w:rsid w:val="00E10BC6"/>
    <w:rsid w:val="00E14E9A"/>
    <w:rsid w:val="00E15A6E"/>
    <w:rsid w:val="00E169DE"/>
    <w:rsid w:val="00E17BD0"/>
    <w:rsid w:val="00E17C14"/>
    <w:rsid w:val="00E21534"/>
    <w:rsid w:val="00E21CB9"/>
    <w:rsid w:val="00E21FFD"/>
    <w:rsid w:val="00E237E2"/>
    <w:rsid w:val="00E23DEC"/>
    <w:rsid w:val="00E24BD5"/>
    <w:rsid w:val="00E27896"/>
    <w:rsid w:val="00E27B26"/>
    <w:rsid w:val="00E27E43"/>
    <w:rsid w:val="00E30B6D"/>
    <w:rsid w:val="00E341FA"/>
    <w:rsid w:val="00E41F10"/>
    <w:rsid w:val="00E432F3"/>
    <w:rsid w:val="00E43FA2"/>
    <w:rsid w:val="00E4409A"/>
    <w:rsid w:val="00E4488E"/>
    <w:rsid w:val="00E45620"/>
    <w:rsid w:val="00E460D1"/>
    <w:rsid w:val="00E54260"/>
    <w:rsid w:val="00E5562F"/>
    <w:rsid w:val="00E565A0"/>
    <w:rsid w:val="00E623F1"/>
    <w:rsid w:val="00E63589"/>
    <w:rsid w:val="00E6398A"/>
    <w:rsid w:val="00E705C1"/>
    <w:rsid w:val="00E72D0F"/>
    <w:rsid w:val="00E74C0B"/>
    <w:rsid w:val="00E758AE"/>
    <w:rsid w:val="00E768E8"/>
    <w:rsid w:val="00E8146B"/>
    <w:rsid w:val="00E9017E"/>
    <w:rsid w:val="00E9060E"/>
    <w:rsid w:val="00EA02D5"/>
    <w:rsid w:val="00EA07CE"/>
    <w:rsid w:val="00EA1618"/>
    <w:rsid w:val="00EA18AF"/>
    <w:rsid w:val="00EA2623"/>
    <w:rsid w:val="00EA44BC"/>
    <w:rsid w:val="00EA4602"/>
    <w:rsid w:val="00EA6BF2"/>
    <w:rsid w:val="00EA7067"/>
    <w:rsid w:val="00EB399E"/>
    <w:rsid w:val="00EB430F"/>
    <w:rsid w:val="00EB4441"/>
    <w:rsid w:val="00EB56A5"/>
    <w:rsid w:val="00EC04AC"/>
    <w:rsid w:val="00EC2708"/>
    <w:rsid w:val="00EC3D92"/>
    <w:rsid w:val="00EC5EB7"/>
    <w:rsid w:val="00EC7295"/>
    <w:rsid w:val="00ED245F"/>
    <w:rsid w:val="00ED3054"/>
    <w:rsid w:val="00ED35BD"/>
    <w:rsid w:val="00ED4BFD"/>
    <w:rsid w:val="00ED6365"/>
    <w:rsid w:val="00EE013D"/>
    <w:rsid w:val="00EE2CF9"/>
    <w:rsid w:val="00EE3423"/>
    <w:rsid w:val="00EE3AA0"/>
    <w:rsid w:val="00EE6A6F"/>
    <w:rsid w:val="00EE6C8B"/>
    <w:rsid w:val="00EE7B49"/>
    <w:rsid w:val="00EF606B"/>
    <w:rsid w:val="00EF735B"/>
    <w:rsid w:val="00F03798"/>
    <w:rsid w:val="00F057B7"/>
    <w:rsid w:val="00F075FB"/>
    <w:rsid w:val="00F077AC"/>
    <w:rsid w:val="00F130A3"/>
    <w:rsid w:val="00F14868"/>
    <w:rsid w:val="00F158EB"/>
    <w:rsid w:val="00F1778B"/>
    <w:rsid w:val="00F23232"/>
    <w:rsid w:val="00F23D25"/>
    <w:rsid w:val="00F265B7"/>
    <w:rsid w:val="00F26F4C"/>
    <w:rsid w:val="00F277B9"/>
    <w:rsid w:val="00F314CF"/>
    <w:rsid w:val="00F319B8"/>
    <w:rsid w:val="00F32890"/>
    <w:rsid w:val="00F344FB"/>
    <w:rsid w:val="00F37C4B"/>
    <w:rsid w:val="00F4064C"/>
    <w:rsid w:val="00F46AA5"/>
    <w:rsid w:val="00F47756"/>
    <w:rsid w:val="00F55C39"/>
    <w:rsid w:val="00F55C7A"/>
    <w:rsid w:val="00F55E18"/>
    <w:rsid w:val="00F56E57"/>
    <w:rsid w:val="00F60DFE"/>
    <w:rsid w:val="00F62644"/>
    <w:rsid w:val="00F62DAE"/>
    <w:rsid w:val="00F63964"/>
    <w:rsid w:val="00F66717"/>
    <w:rsid w:val="00F70225"/>
    <w:rsid w:val="00F719D1"/>
    <w:rsid w:val="00F7257D"/>
    <w:rsid w:val="00F727E1"/>
    <w:rsid w:val="00F72DE9"/>
    <w:rsid w:val="00F74B5F"/>
    <w:rsid w:val="00F75C19"/>
    <w:rsid w:val="00F7638D"/>
    <w:rsid w:val="00F77606"/>
    <w:rsid w:val="00F8341C"/>
    <w:rsid w:val="00F83FF3"/>
    <w:rsid w:val="00F90B4D"/>
    <w:rsid w:val="00F93E5C"/>
    <w:rsid w:val="00F9401D"/>
    <w:rsid w:val="00F95EB2"/>
    <w:rsid w:val="00FA0A50"/>
    <w:rsid w:val="00FA3124"/>
    <w:rsid w:val="00FA4543"/>
    <w:rsid w:val="00FA71DD"/>
    <w:rsid w:val="00FB3C98"/>
    <w:rsid w:val="00FB5486"/>
    <w:rsid w:val="00FB57C8"/>
    <w:rsid w:val="00FB5E8B"/>
    <w:rsid w:val="00FC0E49"/>
    <w:rsid w:val="00FC109E"/>
    <w:rsid w:val="00FC1B59"/>
    <w:rsid w:val="00FC1B86"/>
    <w:rsid w:val="00FC4FE1"/>
    <w:rsid w:val="00FC53CF"/>
    <w:rsid w:val="00FC5611"/>
    <w:rsid w:val="00FC6E74"/>
    <w:rsid w:val="00FD073D"/>
    <w:rsid w:val="00FD147F"/>
    <w:rsid w:val="00FD3885"/>
    <w:rsid w:val="00FE05BE"/>
    <w:rsid w:val="00FE1061"/>
    <w:rsid w:val="00FE26BB"/>
    <w:rsid w:val="00FE408E"/>
    <w:rsid w:val="00FE464F"/>
    <w:rsid w:val="00FE6EDE"/>
    <w:rsid w:val="00FE7925"/>
    <w:rsid w:val="00FF0227"/>
    <w:rsid w:val="00FF61C3"/>
    <w:rsid w:val="00FF6D4C"/>
    <w:rsid w:val="05401A8F"/>
    <w:rsid w:val="05A24283"/>
    <w:rsid w:val="06440314"/>
    <w:rsid w:val="06886EE4"/>
    <w:rsid w:val="07227C53"/>
    <w:rsid w:val="10A76DCB"/>
    <w:rsid w:val="11762B48"/>
    <w:rsid w:val="20EF357C"/>
    <w:rsid w:val="22A91279"/>
    <w:rsid w:val="23554481"/>
    <w:rsid w:val="23F71EBD"/>
    <w:rsid w:val="256D77EF"/>
    <w:rsid w:val="26B82CEE"/>
    <w:rsid w:val="27406412"/>
    <w:rsid w:val="27E71998"/>
    <w:rsid w:val="293B33F4"/>
    <w:rsid w:val="2A7F12E4"/>
    <w:rsid w:val="32825F94"/>
    <w:rsid w:val="347A733C"/>
    <w:rsid w:val="39191BA0"/>
    <w:rsid w:val="3A2C76ED"/>
    <w:rsid w:val="3BD92D5B"/>
    <w:rsid w:val="3CA31B34"/>
    <w:rsid w:val="3CBB469C"/>
    <w:rsid w:val="407E36D5"/>
    <w:rsid w:val="427006F3"/>
    <w:rsid w:val="44114BFB"/>
    <w:rsid w:val="493649F1"/>
    <w:rsid w:val="4ADE45D1"/>
    <w:rsid w:val="4C5C54EC"/>
    <w:rsid w:val="4CE06B23"/>
    <w:rsid w:val="4D602B84"/>
    <w:rsid w:val="4DBC736A"/>
    <w:rsid w:val="523E1142"/>
    <w:rsid w:val="59A6108F"/>
    <w:rsid w:val="5C581156"/>
    <w:rsid w:val="60606EA6"/>
    <w:rsid w:val="65A52A18"/>
    <w:rsid w:val="66B61E52"/>
    <w:rsid w:val="671972E0"/>
    <w:rsid w:val="68A63F49"/>
    <w:rsid w:val="68E00CE9"/>
    <w:rsid w:val="6A5431CF"/>
    <w:rsid w:val="79B677C8"/>
    <w:rsid w:val="7B5E095C"/>
    <w:rsid w:val="7B892D40"/>
    <w:rsid w:val="7BEE5054"/>
    <w:rsid w:val="7C1B1D68"/>
    <w:rsid w:val="7D170EE0"/>
    <w:rsid w:val="7E0F7B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BA61C02"/>
  <w15:docId w15:val="{949F4C08-2980-426E-B25C-B1F42CCA7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lsdException w:name="index 2" w:locked="1" w:semiHidden="1"/>
    <w:lsdException w:name="index 3" w:locked="1" w:semiHidden="1" w:qFormat="1"/>
    <w:lsdException w:name="index 4" w:locked="1" w:semiHidden="1" w:qFormat="1"/>
    <w:lsdException w:name="index 5" w:locked="1" w:semiHidden="1" w:qFormat="1"/>
    <w:lsdException w:name="index 6" w:locked="1" w:semiHidden="1" w:qFormat="1"/>
    <w:lsdException w:name="index 7" w:locked="1" w:semiHidden="1" w:qFormat="1"/>
    <w:lsdException w:name="index 8" w:locked="1" w:semiHidden="1" w:qFormat="1"/>
    <w:lsdException w:name="index 9" w:locked="1" w:semiHidden="1" w:qFormat="1"/>
    <w:lsdException w:name="toc 1" w:locked="1" w:uiPriority="39" w:qFormat="1"/>
    <w:lsdException w:name="toc 2" w:locked="1" w:uiPriority="39"/>
    <w:lsdException w:name="toc 3" w:locked="1" w:uiPriority="39" w:qFormat="1"/>
    <w:lsdException w:name="toc 4" w:locked="1" w:semiHidden="1" w:qFormat="1"/>
    <w:lsdException w:name="toc 5" w:locked="1" w:semiHidden="1" w:qFormat="1"/>
    <w:lsdException w:name="toc 6" w:locked="1" w:semiHidden="1"/>
    <w:lsdException w:name="toc 7" w:locked="1" w:semiHidden="1" w:qFormat="1"/>
    <w:lsdException w:name="toc 8" w:locked="1" w:semiHidden="1" w:qFormat="1"/>
    <w:lsdException w:name="toc 9" w:locked="1" w:semiHidden="1"/>
    <w:lsdException w:name="Normal Indent" w:locked="1" w:semiHidden="1" w:qFormat="1"/>
    <w:lsdException w:name="footnote text" w:locked="1" w:semiHidden="1"/>
    <w:lsdException w:name="annotation text" w:locked="1" w:qFormat="1"/>
    <w:lsdException w:name="header" w:locked="1" w:semiHidden="1" w:qFormat="1"/>
    <w:lsdException w:name="footer" w:locked="1" w:semiHidden="1" w:qFormat="1"/>
    <w:lsdException w:name="index heading" w:locked="1" w:semiHidden="1" w:qFormat="1"/>
    <w:lsdException w:name="caption" w:locked="1" w:qFormat="1"/>
    <w:lsdException w:name="table of figures" w:locked="1" w:semiHidden="1"/>
    <w:lsdException w:name="envelope address" w:locked="1" w:semiHidden="1" w:qFormat="1"/>
    <w:lsdException w:name="envelope return" w:locked="1" w:semiHidden="1" w:qFormat="1"/>
    <w:lsdException w:name="footnote reference" w:locked="1" w:semiHidden="1" w:qFormat="1"/>
    <w:lsdException w:name="annotation reference" w:locked="1" w:qFormat="1"/>
    <w:lsdException w:name="line number" w:locked="1" w:semiHidden="1" w:qFormat="1"/>
    <w:lsdException w:name="page number" w:locked="1" w:semiHidden="1" w:qFormat="1"/>
    <w:lsdException w:name="endnote reference" w:locked="1" w:semiHidden="1" w:qFormat="1"/>
    <w:lsdException w:name="endnote text" w:locked="1" w:semiHidden="1" w:qFormat="1"/>
    <w:lsdException w:name="table of authorities" w:locked="1" w:semiHidden="1" w:qFormat="1"/>
    <w:lsdException w:name="macro" w:locked="1" w:semiHidden="1" w:qFormat="1"/>
    <w:lsdException w:name="toa heading" w:locked="1" w:semiHidden="1" w:qFormat="1"/>
    <w:lsdException w:name="List" w:locked="1" w:semiHidden="1"/>
    <w:lsdException w:name="List Bullet" w:locked="1" w:semiHidden="1" w:qFormat="1"/>
    <w:lsdException w:name="List Number" w:locked="1" w:semiHidden="1" w:qFormat="1"/>
    <w:lsdException w:name="List 2" w:locked="1" w:semiHidden="1" w:qFormat="1"/>
    <w:lsdException w:name="List 3" w:locked="1" w:semiHidden="1" w:qFormat="1"/>
    <w:lsdException w:name="List 4" w:locked="1" w:semiHidden="1" w:qFormat="1"/>
    <w:lsdException w:name="List 5" w:locked="1" w:semiHidden="1" w:qFormat="1"/>
    <w:lsdException w:name="List Bullet 2" w:locked="1" w:semiHidden="1" w:qFormat="1"/>
    <w:lsdException w:name="List Bullet 3" w:locked="1" w:semiHidden="1" w:qFormat="1"/>
    <w:lsdException w:name="List Bullet 4" w:locked="1" w:semiHidden="1" w:qFormat="1"/>
    <w:lsdException w:name="List Bullet 5" w:locked="1" w:semiHidden="1" w:qFormat="1"/>
    <w:lsdException w:name="List Number 2" w:locked="1" w:semiHidden="1" w:qFormat="1"/>
    <w:lsdException w:name="List Number 3" w:locked="1" w:semiHidden="1" w:qFormat="1"/>
    <w:lsdException w:name="List Number 4" w:locked="1" w:semiHidden="1"/>
    <w:lsdException w:name="List Number 5" w:locked="1" w:semiHidden="1" w:qFormat="1"/>
    <w:lsdException w:name="Title" w:locked="1" w:qFormat="1"/>
    <w:lsdException w:name="Closing" w:locked="1" w:semiHidden="1" w:qFormat="1"/>
    <w:lsdException w:name="Signature" w:locked="1" w:semiHidden="1" w:qFormat="1"/>
    <w:lsdException w:name="Default Paragraph Font" w:semiHidden="1" w:uiPriority="1" w:unhideWhenUsed="1"/>
    <w:lsdException w:name="Body Text" w:locked="1" w:semiHidden="1" w:qFormat="1"/>
    <w:lsdException w:name="Body Text Indent" w:locked="1" w:semiHidden="1"/>
    <w:lsdException w:name="List Continue" w:locked="1" w:semiHidden="1" w:qFormat="1"/>
    <w:lsdException w:name="List Continue 2" w:locked="1" w:semiHidden="1" w:qFormat="1"/>
    <w:lsdException w:name="List Continue 3" w:locked="1" w:semiHidden="1" w:qFormat="1"/>
    <w:lsdException w:name="List Continue 4" w:locked="1" w:semiHidden="1"/>
    <w:lsdException w:name="List Continue 5" w:locked="1" w:semiHidden="1" w:qFormat="1"/>
    <w:lsdException w:name="Message Header" w:locked="1" w:semiHidden="1"/>
    <w:lsdException w:name="Subtitle" w:locked="1" w:qFormat="1"/>
    <w:lsdException w:name="Salutation" w:locked="1" w:semiHidden="1" w:qFormat="1"/>
    <w:lsdException w:name="Date" w:locked="1" w:semiHidden="1"/>
    <w:lsdException w:name="Body Text First Indent" w:locked="1" w:semiHidden="1" w:qFormat="1"/>
    <w:lsdException w:name="Body Text First Indent 2" w:locked="1" w:semiHidden="1" w:qFormat="1"/>
    <w:lsdException w:name="Note Heading" w:locked="1" w:semiHidden="1" w:qFormat="1"/>
    <w:lsdException w:name="Body Text 2" w:locked="1" w:semiHidden="1"/>
    <w:lsdException w:name="Body Text 3" w:locked="1" w:semiHidden="1" w:qFormat="1"/>
    <w:lsdException w:name="Body Text Indent 2" w:locked="1" w:semiHidden="1" w:qFormat="1"/>
    <w:lsdException w:name="Body Text Indent 3" w:locked="1" w:semiHidden="1" w:qFormat="1"/>
    <w:lsdException w:name="Block Text" w:locked="1" w:semiHidden="1"/>
    <w:lsdException w:name="Hyperlink" w:locked="1" w:uiPriority="99" w:qFormat="1"/>
    <w:lsdException w:name="FollowedHyperlink" w:locked="1" w:semiHidden="1" w:qFormat="1"/>
    <w:lsdException w:name="Strong" w:locked="1" w:qFormat="1"/>
    <w:lsdException w:name="Emphasis" w:locked="1" w:qFormat="1"/>
    <w:lsdException w:name="Document Map" w:locked="1" w:semiHidden="1" w:qFormat="1"/>
    <w:lsdException w:name="Plain Text" w:locked="1" w:semiHidden="1"/>
    <w:lsdException w:name="E-mail Signature" w:locked="1" w:semiHidden="1" w:qFormat="1"/>
    <w:lsdException w:name="HTML Top of Form" w:semiHidden="1" w:uiPriority="99" w:unhideWhenUsed="1"/>
    <w:lsdException w:name="HTML Bottom of Form" w:semiHidden="1" w:uiPriority="99" w:unhideWhenUsed="1"/>
    <w:lsdException w:name="Normal (Web)" w:locked="1" w:semiHidden="1" w:qFormat="1"/>
    <w:lsdException w:name="HTML Acronym" w:locked="1" w:semiHidden="1" w:qFormat="1"/>
    <w:lsdException w:name="HTML Address" w:locked="1" w:semiHidden="1" w:qFormat="1"/>
    <w:lsdException w:name="HTML Cite" w:locked="1" w:semiHidden="1" w:qFormat="1"/>
    <w:lsdException w:name="HTML Code" w:locked="1" w:semiHidden="1" w:qFormat="1"/>
    <w:lsdException w:name="HTML Definition" w:locked="1" w:semiHidden="1" w:qFormat="1"/>
    <w:lsdException w:name="HTML Keyboard" w:locked="1" w:semiHidden="1" w:qFormat="1"/>
    <w:lsdException w:name="HTML Preformatted" w:locked="1" w:semiHidden="1" w:qFormat="1"/>
    <w:lsdException w:name="HTML Sample" w:locked="1" w:semiHidden="1" w:qFormat="1"/>
    <w:lsdException w:name="HTML Typewriter" w:locked="1" w:semiHidden="1" w:qFormat="1"/>
    <w:lsdException w:name="HTML Variable" w:locked="1" w:semiHidden="1" w:qFormat="1"/>
    <w:lsdException w:name="Normal Table" w:semiHidden="1" w:uiPriority="99" w:unhideWhenUsed="1" w:qFormat="1"/>
    <w:lsdException w:name="annotation subject" w:locked="1"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locked="1" w:semiHidden="1" w:unhideWhenUsed="1" w:qFormat="1"/>
    <w:lsdException w:name="Table Simple 2" w:locked="1" w:semiHidden="1" w:unhideWhenUsed="1" w:qFormat="1"/>
    <w:lsdException w:name="Table Simple 3" w:locked="1" w:semiHidden="1" w:unhideWhenUsed="1"/>
    <w:lsdException w:name="Table Classic 1" w:locked="1" w:semiHidden="1" w:unhideWhenUsed="1" w:qFormat="1"/>
    <w:lsdException w:name="Table Classic 2" w:locked="1" w:semiHidden="1" w:unhideWhenUsed="1" w:qFormat="1"/>
    <w:lsdException w:name="Table Classic 3" w:locked="1" w:semiHidden="1" w:unhideWhenUsed="1" w:qFormat="1"/>
    <w:lsdException w:name="Table Classic 4" w:locked="1" w:semiHidden="1" w:unhideWhenUsed="1" w:qFormat="1"/>
    <w:lsdException w:name="Table Colorful 1" w:locked="1" w:semiHidden="1" w:unhideWhenUsed="1" w:qFormat="1"/>
    <w:lsdException w:name="Table Colorful 2" w:locked="1" w:semiHidden="1" w:unhideWhenUsed="1" w:qFormat="1"/>
    <w:lsdException w:name="Table Colorful 3" w:locked="1" w:semiHidden="1" w:unhideWhenUsed="1"/>
    <w:lsdException w:name="Table Columns 1" w:locked="1" w:semiHidden="1" w:unhideWhenUsed="1" w:qFormat="1"/>
    <w:lsdException w:name="Table Columns 2" w:locked="1" w:semiHidden="1" w:unhideWhenUsed="1" w:qFormat="1"/>
    <w:lsdException w:name="Table Columns 3" w:locked="1" w:semiHidden="1" w:unhideWhenUsed="1" w:qFormat="1"/>
    <w:lsdException w:name="Table Columns 4" w:locked="1" w:semiHidden="1" w:unhideWhenUsed="1" w:qFormat="1"/>
    <w:lsdException w:name="Table Columns 5" w:locked="1" w:semiHidden="1" w:unhideWhenUsed="1" w:qFormat="1"/>
    <w:lsdException w:name="Table Grid 1" w:locked="1" w:semiHidden="1" w:unhideWhenUsed="1" w:qFormat="1"/>
    <w:lsdException w:name="Table Grid 2" w:locked="1" w:semiHidden="1" w:unhideWhenUsed="1" w:qFormat="1"/>
    <w:lsdException w:name="Table Grid 3" w:locked="1" w:semiHidden="1" w:unhideWhenUsed="1" w:qFormat="1"/>
    <w:lsdException w:name="Table Grid 4" w:locked="1" w:semiHidden="1" w:unhideWhenUsed="1" w:qFormat="1"/>
    <w:lsdException w:name="Table Grid 5" w:locked="1" w:semiHidden="1" w:unhideWhenUsed="1" w:qFormat="1"/>
    <w:lsdException w:name="Table Grid 6" w:locked="1" w:semiHidden="1" w:unhideWhenUsed="1" w:qFormat="1"/>
    <w:lsdException w:name="Table Grid 7" w:locked="1" w:semiHidden="1" w:unhideWhenUsed="1" w:qFormat="1"/>
    <w:lsdException w:name="Table Grid 8" w:locked="1" w:semiHidden="1" w:unhideWhenUsed="1" w:qFormat="1"/>
    <w:lsdException w:name="Table List 1" w:locked="1" w:semiHidden="1" w:unhideWhenUsed="1" w:qFormat="1"/>
    <w:lsdException w:name="Table List 2" w:locked="1" w:semiHidden="1" w:unhideWhenUsed="1" w:qFormat="1"/>
    <w:lsdException w:name="Table List 3" w:locked="1" w:semiHidden="1" w:unhideWhenUsed="1" w:qFormat="1"/>
    <w:lsdException w:name="Table List 4" w:locked="1" w:semiHidden="1" w:unhideWhenUsed="1" w:qFormat="1"/>
    <w:lsdException w:name="Table List 5" w:locked="1" w:semiHidden="1" w:unhideWhenUsed="1"/>
    <w:lsdException w:name="Table List 6" w:locked="1" w:semiHidden="1" w:unhideWhenUsed="1" w:qFormat="1"/>
    <w:lsdException w:name="Table List 7" w:locked="1" w:semiHidden="1" w:unhideWhenUsed="1" w:qFormat="1"/>
    <w:lsdException w:name="Table List 8" w:locked="1" w:semiHidden="1" w:unhideWhenUsed="1"/>
    <w:lsdException w:name="Table 3D effects 1" w:locked="1" w:semiHidden="1" w:unhideWhenUsed="1"/>
    <w:lsdException w:name="Table 3D effects 2" w:locked="1" w:semiHidden="1" w:unhideWhenUsed="1" w:qFormat="1"/>
    <w:lsdException w:name="Table 3D effects 3" w:locked="1" w:semiHidden="1" w:unhideWhenUsed="1" w:qFormat="1"/>
    <w:lsdException w:name="Table Contemporary" w:locked="1" w:semiHidden="1" w:unhideWhenUsed="1" w:qFormat="1"/>
    <w:lsdException w:name="Table Elegant" w:locked="1" w:semiHidden="1" w:unhideWhenUsed="1" w:qFormat="1"/>
    <w:lsdException w:name="Table Professional" w:locked="1" w:semiHidden="1" w:unhideWhenUsed="1" w:qFormat="1"/>
    <w:lsdException w:name="Table Subtle 1" w:locked="1" w:semiHidden="1" w:unhideWhenUsed="1" w:qFormat="1"/>
    <w:lsdException w:name="Table Subtle 2" w:locked="1" w:semiHidden="1" w:unhideWhenUsed="1" w:qFormat="1"/>
    <w:lsdException w:name="Table Web 1" w:locked="1" w:semiHidden="1" w:unhideWhenUsed="1" w:qFormat="1"/>
    <w:lsdException w:name="Table Web 2" w:locked="1" w:semiHidden="1" w:unhideWhenUsed="1" w:qFormat="1"/>
    <w:lsdException w:name="Table Web 3" w:locked="1" w:semiHidden="1" w:unhideWhenUsed="1" w:qFormat="1"/>
    <w:lsdException w:name="Balloon Text" w:locked="1" w:semiHidden="1" w:qFormat="1"/>
    <w:lsdException w:name="Table Grid" w:locked="1" w:qFormat="1"/>
    <w:lsdException w:name="Table Theme" w:locked="1" w:semiHidden="1" w:unhideWhenUsed="1" w:qFormat="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1">
    <w:name w:val="Normal"/>
    <w:qFormat/>
    <w:pPr>
      <w:widowControl w:val="0"/>
      <w:spacing w:line="360" w:lineRule="auto"/>
      <w:ind w:firstLineChars="200" w:firstLine="200"/>
      <w:jc w:val="both"/>
    </w:pPr>
    <w:rPr>
      <w:kern w:val="2"/>
      <w:sz w:val="21"/>
      <w:szCs w:val="21"/>
    </w:rPr>
  </w:style>
  <w:style w:type="paragraph" w:styleId="1">
    <w:name w:val="heading 1"/>
    <w:basedOn w:val="--7"/>
    <w:next w:val="a1"/>
    <w:qFormat/>
    <w:locked/>
    <w:pPr>
      <w:keepNext/>
      <w:keepLines/>
      <w:numPr>
        <w:numId w:val="1"/>
      </w:numPr>
      <w:pBdr>
        <w:bottom w:val="single" w:sz="48" w:space="1" w:color="auto"/>
      </w:pBdr>
      <w:spacing w:before="600" w:after="330" w:line="578" w:lineRule="auto"/>
      <w:outlineLvl w:val="0"/>
    </w:pPr>
    <w:rPr>
      <w:rFonts w:eastAsia="黑体"/>
      <w:b/>
      <w:bCs/>
      <w:kern w:val="44"/>
      <w:sz w:val="44"/>
      <w:szCs w:val="44"/>
    </w:rPr>
  </w:style>
  <w:style w:type="paragraph" w:styleId="21">
    <w:name w:val="heading 2"/>
    <w:basedOn w:val="--7"/>
    <w:next w:val="a1"/>
    <w:qFormat/>
    <w:locked/>
    <w:pPr>
      <w:keepNext/>
      <w:keepLines/>
      <w:widowControl w:val="0"/>
      <w:numPr>
        <w:ilvl w:val="1"/>
        <w:numId w:val="1"/>
      </w:numPr>
      <w:spacing w:before="260" w:after="260"/>
      <w:outlineLvl w:val="1"/>
    </w:pPr>
    <w:rPr>
      <w:rFonts w:eastAsia="黑体"/>
      <w:b/>
      <w:kern w:val="2"/>
      <w:sz w:val="32"/>
    </w:rPr>
  </w:style>
  <w:style w:type="paragraph" w:styleId="31">
    <w:name w:val="heading 3"/>
    <w:basedOn w:val="--7"/>
    <w:next w:val="a1"/>
    <w:qFormat/>
    <w:locked/>
    <w:pPr>
      <w:keepNext/>
      <w:keepLines/>
      <w:numPr>
        <w:ilvl w:val="2"/>
        <w:numId w:val="1"/>
      </w:numPr>
      <w:spacing w:before="260" w:after="260" w:line="416" w:lineRule="auto"/>
      <w:outlineLvl w:val="2"/>
    </w:pPr>
    <w:rPr>
      <w:rFonts w:eastAsia="黑体"/>
      <w:b/>
      <w:bCs/>
      <w:sz w:val="30"/>
      <w:szCs w:val="32"/>
    </w:rPr>
  </w:style>
  <w:style w:type="paragraph" w:styleId="41">
    <w:name w:val="heading 4"/>
    <w:basedOn w:val="--7"/>
    <w:next w:val="--7"/>
    <w:qFormat/>
    <w:locked/>
    <w:pPr>
      <w:keepNext/>
      <w:keepLines/>
      <w:numPr>
        <w:ilvl w:val="3"/>
        <w:numId w:val="1"/>
      </w:numPr>
      <w:spacing w:before="280" w:after="290" w:line="376" w:lineRule="auto"/>
      <w:outlineLvl w:val="3"/>
    </w:pPr>
    <w:rPr>
      <w:rFonts w:eastAsia="黑体"/>
      <w:b/>
      <w:bCs/>
      <w:sz w:val="28"/>
      <w:szCs w:val="28"/>
    </w:rPr>
  </w:style>
  <w:style w:type="paragraph" w:styleId="51">
    <w:name w:val="heading 5"/>
    <w:basedOn w:val="--7"/>
    <w:next w:val="--7"/>
    <w:qFormat/>
    <w:locked/>
    <w:pPr>
      <w:keepNext/>
      <w:keepLines/>
      <w:spacing w:before="280" w:after="156" w:line="377" w:lineRule="auto"/>
      <w:outlineLvl w:val="4"/>
    </w:pPr>
    <w:rPr>
      <w:rFonts w:eastAsia="黑体"/>
      <w:b/>
      <w:bCs/>
      <w:sz w:val="24"/>
      <w:szCs w:val="28"/>
    </w:rPr>
  </w:style>
  <w:style w:type="paragraph" w:styleId="6">
    <w:name w:val="heading 6"/>
    <w:basedOn w:val="--7"/>
    <w:next w:val="--7"/>
    <w:qFormat/>
    <w:locked/>
    <w:pPr>
      <w:keepNext/>
      <w:keepLines/>
      <w:spacing w:before="240" w:after="64" w:line="320" w:lineRule="auto"/>
      <w:outlineLvl w:val="5"/>
    </w:pPr>
    <w:rPr>
      <w:rFonts w:eastAsia="黑体"/>
      <w:b/>
      <w:bCs/>
      <w:szCs w:val="24"/>
    </w:rPr>
  </w:style>
  <w:style w:type="paragraph" w:styleId="7">
    <w:name w:val="heading 7"/>
    <w:basedOn w:val="a1"/>
    <w:next w:val="a1"/>
    <w:qFormat/>
    <w:locked/>
    <w:pPr>
      <w:keepNext/>
      <w:keepLines/>
      <w:spacing w:before="240" w:after="64" w:line="320" w:lineRule="auto"/>
      <w:outlineLvl w:val="6"/>
    </w:pPr>
    <w:rPr>
      <w:rFonts w:eastAsia="黑体"/>
      <w:b/>
      <w:bCs/>
      <w:szCs w:val="24"/>
    </w:rPr>
  </w:style>
  <w:style w:type="paragraph" w:styleId="8">
    <w:name w:val="heading 8"/>
    <w:basedOn w:val="a1"/>
    <w:next w:val="a1"/>
    <w:qFormat/>
    <w:locked/>
    <w:pPr>
      <w:keepNext/>
      <w:keepLines/>
      <w:spacing w:before="240" w:after="64" w:line="320" w:lineRule="auto"/>
      <w:outlineLvl w:val="7"/>
    </w:pPr>
    <w:rPr>
      <w:rFonts w:eastAsia="黑体"/>
      <w:szCs w:val="24"/>
    </w:rPr>
  </w:style>
  <w:style w:type="paragraph" w:styleId="9">
    <w:name w:val="heading 9"/>
    <w:basedOn w:val="a1"/>
    <w:next w:val="a1"/>
    <w:qFormat/>
    <w:locked/>
    <w:pPr>
      <w:keepNext/>
      <w:keepLines/>
      <w:spacing w:before="240" w:after="64" w:line="320" w:lineRule="auto"/>
      <w:outlineLvl w:val="8"/>
    </w:pPr>
    <w:rPr>
      <w:rFonts w:eastAsia="黑体"/>
      <w:sz w:val="15"/>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macro"/>
    <w:semiHidden/>
    <w:qFormat/>
    <w:locked/>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afterLines="50"/>
    </w:pPr>
    <w:rPr>
      <w:rFonts w:ascii="Courier New" w:hAnsi="Courier New" w:cs="Courier New"/>
      <w:sz w:val="24"/>
      <w:szCs w:val="24"/>
    </w:rPr>
  </w:style>
  <w:style w:type="paragraph" w:customStyle="1" w:styleId="--7">
    <w:name w:val="安恒信息--正文"/>
    <w:qFormat/>
    <w:pPr>
      <w:spacing w:line="300" w:lineRule="auto"/>
    </w:pPr>
    <w:rPr>
      <w:rFonts w:ascii="Arial" w:hAnsi="Arial"/>
      <w:sz w:val="21"/>
      <w:szCs w:val="21"/>
    </w:rPr>
  </w:style>
  <w:style w:type="paragraph" w:styleId="32">
    <w:name w:val="List 3"/>
    <w:basedOn w:val="a1"/>
    <w:semiHidden/>
    <w:qFormat/>
    <w:locked/>
    <w:pPr>
      <w:ind w:leftChars="400" w:left="100" w:hangingChars="200" w:hanging="200"/>
    </w:pPr>
  </w:style>
  <w:style w:type="paragraph" w:styleId="TOC7">
    <w:name w:val="toc 7"/>
    <w:basedOn w:val="a1"/>
    <w:next w:val="a1"/>
    <w:semiHidden/>
    <w:qFormat/>
    <w:locked/>
    <w:pPr>
      <w:ind w:left="1260"/>
      <w:jc w:val="left"/>
    </w:pPr>
    <w:rPr>
      <w:rFonts w:ascii="Calibri" w:hAnsi="Calibri"/>
      <w:sz w:val="18"/>
      <w:szCs w:val="18"/>
    </w:rPr>
  </w:style>
  <w:style w:type="paragraph" w:styleId="2">
    <w:name w:val="List Number 2"/>
    <w:basedOn w:val="a1"/>
    <w:semiHidden/>
    <w:qFormat/>
    <w:locked/>
    <w:pPr>
      <w:numPr>
        <w:numId w:val="2"/>
      </w:numPr>
    </w:pPr>
  </w:style>
  <w:style w:type="paragraph" w:styleId="a6">
    <w:name w:val="table of authorities"/>
    <w:basedOn w:val="a1"/>
    <w:next w:val="a1"/>
    <w:semiHidden/>
    <w:qFormat/>
    <w:locked/>
    <w:pPr>
      <w:ind w:leftChars="200" w:left="420"/>
    </w:pPr>
  </w:style>
  <w:style w:type="paragraph" w:styleId="a7">
    <w:name w:val="Note Heading"/>
    <w:basedOn w:val="a1"/>
    <w:next w:val="a1"/>
    <w:semiHidden/>
    <w:qFormat/>
    <w:locked/>
    <w:pPr>
      <w:jc w:val="center"/>
    </w:pPr>
  </w:style>
  <w:style w:type="paragraph" w:styleId="40">
    <w:name w:val="List Bullet 4"/>
    <w:basedOn w:val="a1"/>
    <w:semiHidden/>
    <w:qFormat/>
    <w:locked/>
    <w:pPr>
      <w:numPr>
        <w:numId w:val="3"/>
      </w:numPr>
    </w:pPr>
  </w:style>
  <w:style w:type="paragraph" w:styleId="80">
    <w:name w:val="index 8"/>
    <w:basedOn w:val="a1"/>
    <w:next w:val="a1"/>
    <w:semiHidden/>
    <w:qFormat/>
    <w:locked/>
    <w:pPr>
      <w:ind w:leftChars="1400" w:left="1400"/>
    </w:pPr>
  </w:style>
  <w:style w:type="paragraph" w:styleId="a8">
    <w:name w:val="E-mail Signature"/>
    <w:basedOn w:val="a1"/>
    <w:semiHidden/>
    <w:qFormat/>
    <w:locked/>
  </w:style>
  <w:style w:type="paragraph" w:styleId="a">
    <w:name w:val="List Number"/>
    <w:basedOn w:val="a1"/>
    <w:semiHidden/>
    <w:qFormat/>
    <w:locked/>
    <w:pPr>
      <w:numPr>
        <w:numId w:val="4"/>
      </w:numPr>
    </w:pPr>
  </w:style>
  <w:style w:type="paragraph" w:styleId="a9">
    <w:name w:val="Normal Indent"/>
    <w:basedOn w:val="a1"/>
    <w:semiHidden/>
    <w:qFormat/>
    <w:locked/>
    <w:pPr>
      <w:ind w:firstLine="420"/>
    </w:pPr>
  </w:style>
  <w:style w:type="paragraph" w:styleId="aa">
    <w:name w:val="caption"/>
    <w:basedOn w:val="a1"/>
    <w:next w:val="a1"/>
    <w:qFormat/>
    <w:locked/>
    <w:rPr>
      <w:rFonts w:eastAsia="黑体" w:cs="Arial"/>
      <w:sz w:val="20"/>
    </w:rPr>
  </w:style>
  <w:style w:type="paragraph" w:styleId="52">
    <w:name w:val="index 5"/>
    <w:basedOn w:val="a1"/>
    <w:next w:val="a1"/>
    <w:semiHidden/>
    <w:qFormat/>
    <w:locked/>
    <w:pPr>
      <w:ind w:leftChars="800" w:left="800"/>
    </w:pPr>
  </w:style>
  <w:style w:type="paragraph" w:styleId="a0">
    <w:name w:val="List Bullet"/>
    <w:basedOn w:val="a1"/>
    <w:semiHidden/>
    <w:qFormat/>
    <w:locked/>
    <w:pPr>
      <w:numPr>
        <w:numId w:val="5"/>
      </w:numPr>
    </w:pPr>
  </w:style>
  <w:style w:type="paragraph" w:styleId="ab">
    <w:name w:val="envelope address"/>
    <w:basedOn w:val="a1"/>
    <w:semiHidden/>
    <w:qFormat/>
    <w:locked/>
    <w:pPr>
      <w:framePr w:w="7920" w:h="1980" w:hRule="exact" w:hSpace="180" w:wrap="around" w:hAnchor="page" w:xAlign="center" w:yAlign="bottom"/>
      <w:snapToGrid w:val="0"/>
      <w:ind w:leftChars="1400" w:left="100"/>
    </w:pPr>
    <w:rPr>
      <w:rFonts w:cs="Arial"/>
      <w:sz w:val="24"/>
      <w:szCs w:val="24"/>
    </w:rPr>
  </w:style>
  <w:style w:type="paragraph" w:styleId="ac">
    <w:name w:val="Document Map"/>
    <w:basedOn w:val="a1"/>
    <w:semiHidden/>
    <w:qFormat/>
    <w:locked/>
    <w:pPr>
      <w:shd w:val="clear" w:color="auto" w:fill="000080"/>
    </w:pPr>
  </w:style>
  <w:style w:type="paragraph" w:styleId="ad">
    <w:name w:val="toa heading"/>
    <w:basedOn w:val="a1"/>
    <w:next w:val="a1"/>
    <w:semiHidden/>
    <w:qFormat/>
    <w:locked/>
    <w:pPr>
      <w:spacing w:before="120"/>
    </w:pPr>
    <w:rPr>
      <w:rFonts w:cs="Arial"/>
      <w:sz w:val="24"/>
      <w:szCs w:val="24"/>
    </w:rPr>
  </w:style>
  <w:style w:type="paragraph" w:styleId="ae">
    <w:name w:val="annotation text"/>
    <w:basedOn w:val="a1"/>
    <w:link w:val="af"/>
    <w:qFormat/>
    <w:locked/>
    <w:pPr>
      <w:jc w:val="left"/>
    </w:pPr>
  </w:style>
  <w:style w:type="paragraph" w:styleId="60">
    <w:name w:val="index 6"/>
    <w:basedOn w:val="a1"/>
    <w:next w:val="a1"/>
    <w:semiHidden/>
    <w:qFormat/>
    <w:locked/>
    <w:pPr>
      <w:ind w:leftChars="1000" w:left="1000"/>
    </w:pPr>
  </w:style>
  <w:style w:type="paragraph" w:styleId="af0">
    <w:name w:val="Salutation"/>
    <w:basedOn w:val="a1"/>
    <w:next w:val="a1"/>
    <w:semiHidden/>
    <w:qFormat/>
    <w:locked/>
  </w:style>
  <w:style w:type="paragraph" w:styleId="33">
    <w:name w:val="Body Text 3"/>
    <w:basedOn w:val="a1"/>
    <w:semiHidden/>
    <w:qFormat/>
    <w:locked/>
    <w:pPr>
      <w:spacing w:after="120"/>
    </w:pPr>
    <w:rPr>
      <w:sz w:val="16"/>
      <w:szCs w:val="16"/>
    </w:rPr>
  </w:style>
  <w:style w:type="paragraph" w:styleId="af1">
    <w:name w:val="Closing"/>
    <w:basedOn w:val="a1"/>
    <w:semiHidden/>
    <w:qFormat/>
    <w:locked/>
    <w:pPr>
      <w:ind w:leftChars="2100" w:left="100"/>
    </w:pPr>
  </w:style>
  <w:style w:type="paragraph" w:styleId="30">
    <w:name w:val="List Bullet 3"/>
    <w:basedOn w:val="a1"/>
    <w:semiHidden/>
    <w:qFormat/>
    <w:locked/>
    <w:pPr>
      <w:numPr>
        <w:numId w:val="6"/>
      </w:numPr>
    </w:pPr>
  </w:style>
  <w:style w:type="paragraph" w:styleId="af2">
    <w:name w:val="Body Text"/>
    <w:basedOn w:val="a1"/>
    <w:link w:val="af3"/>
    <w:semiHidden/>
    <w:qFormat/>
    <w:locked/>
    <w:pPr>
      <w:spacing w:after="120"/>
    </w:pPr>
  </w:style>
  <w:style w:type="paragraph" w:styleId="af4">
    <w:name w:val="Body Text Indent"/>
    <w:basedOn w:val="a1"/>
    <w:semiHidden/>
    <w:locked/>
    <w:pPr>
      <w:spacing w:after="120"/>
      <w:ind w:leftChars="200" w:left="420"/>
    </w:pPr>
  </w:style>
  <w:style w:type="paragraph" w:styleId="3">
    <w:name w:val="List Number 3"/>
    <w:basedOn w:val="a1"/>
    <w:semiHidden/>
    <w:qFormat/>
    <w:locked/>
    <w:pPr>
      <w:numPr>
        <w:numId w:val="7"/>
      </w:numPr>
    </w:pPr>
  </w:style>
  <w:style w:type="paragraph" w:styleId="22">
    <w:name w:val="List 2"/>
    <w:basedOn w:val="a1"/>
    <w:semiHidden/>
    <w:qFormat/>
    <w:locked/>
    <w:pPr>
      <w:ind w:leftChars="200" w:left="100" w:hangingChars="200" w:hanging="200"/>
    </w:pPr>
  </w:style>
  <w:style w:type="paragraph" w:styleId="af5">
    <w:name w:val="List Continue"/>
    <w:basedOn w:val="a1"/>
    <w:semiHidden/>
    <w:qFormat/>
    <w:locked/>
    <w:pPr>
      <w:spacing w:after="120"/>
      <w:ind w:leftChars="200" w:left="420"/>
    </w:pPr>
  </w:style>
  <w:style w:type="paragraph" w:styleId="af6">
    <w:name w:val="Block Text"/>
    <w:basedOn w:val="a1"/>
    <w:semiHidden/>
    <w:locked/>
    <w:pPr>
      <w:spacing w:after="120"/>
      <w:ind w:leftChars="700" w:left="1440" w:rightChars="700" w:right="1440"/>
    </w:pPr>
  </w:style>
  <w:style w:type="paragraph" w:styleId="20">
    <w:name w:val="List Bullet 2"/>
    <w:basedOn w:val="a1"/>
    <w:semiHidden/>
    <w:qFormat/>
    <w:locked/>
    <w:pPr>
      <w:numPr>
        <w:numId w:val="8"/>
      </w:numPr>
    </w:pPr>
  </w:style>
  <w:style w:type="paragraph" w:styleId="HTML">
    <w:name w:val="HTML Address"/>
    <w:basedOn w:val="a1"/>
    <w:semiHidden/>
    <w:qFormat/>
    <w:locked/>
    <w:rPr>
      <w:i/>
      <w:iCs/>
    </w:rPr>
  </w:style>
  <w:style w:type="paragraph" w:styleId="42">
    <w:name w:val="index 4"/>
    <w:basedOn w:val="a1"/>
    <w:next w:val="a1"/>
    <w:semiHidden/>
    <w:qFormat/>
    <w:locked/>
    <w:pPr>
      <w:ind w:leftChars="600" w:left="600"/>
    </w:pPr>
  </w:style>
  <w:style w:type="paragraph" w:styleId="TOC5">
    <w:name w:val="toc 5"/>
    <w:basedOn w:val="a1"/>
    <w:next w:val="a1"/>
    <w:semiHidden/>
    <w:qFormat/>
    <w:locked/>
    <w:pPr>
      <w:ind w:left="840"/>
      <w:jc w:val="left"/>
    </w:pPr>
    <w:rPr>
      <w:rFonts w:ascii="Calibri" w:hAnsi="Calibri"/>
      <w:sz w:val="18"/>
      <w:szCs w:val="18"/>
    </w:rPr>
  </w:style>
  <w:style w:type="paragraph" w:styleId="TOC3">
    <w:name w:val="toc 3"/>
    <w:basedOn w:val="a1"/>
    <w:next w:val="a1"/>
    <w:uiPriority w:val="39"/>
    <w:qFormat/>
    <w:locked/>
    <w:pPr>
      <w:spacing w:after="50" w:line="240" w:lineRule="auto"/>
      <w:ind w:left="420"/>
      <w:jc w:val="left"/>
    </w:pPr>
    <w:rPr>
      <w:rFonts w:ascii="Calibri" w:hAnsi="Calibri"/>
      <w:iCs/>
      <w:sz w:val="20"/>
      <w:szCs w:val="20"/>
    </w:rPr>
  </w:style>
  <w:style w:type="paragraph" w:styleId="af7">
    <w:name w:val="Plain Text"/>
    <w:basedOn w:val="a1"/>
    <w:semiHidden/>
    <w:locked/>
    <w:rPr>
      <w:rFonts w:ascii="宋体" w:hAnsi="Courier New" w:cs="Courier New"/>
    </w:rPr>
  </w:style>
  <w:style w:type="paragraph" w:styleId="50">
    <w:name w:val="List Bullet 5"/>
    <w:basedOn w:val="a1"/>
    <w:semiHidden/>
    <w:qFormat/>
    <w:locked/>
    <w:pPr>
      <w:numPr>
        <w:numId w:val="9"/>
      </w:numPr>
    </w:pPr>
  </w:style>
  <w:style w:type="paragraph" w:styleId="4">
    <w:name w:val="List Number 4"/>
    <w:basedOn w:val="a1"/>
    <w:semiHidden/>
    <w:locked/>
    <w:pPr>
      <w:numPr>
        <w:numId w:val="10"/>
      </w:numPr>
    </w:pPr>
  </w:style>
  <w:style w:type="paragraph" w:styleId="TOC8">
    <w:name w:val="toc 8"/>
    <w:basedOn w:val="a1"/>
    <w:next w:val="a1"/>
    <w:semiHidden/>
    <w:qFormat/>
    <w:locked/>
    <w:pPr>
      <w:ind w:left="1470"/>
      <w:jc w:val="left"/>
    </w:pPr>
    <w:rPr>
      <w:rFonts w:ascii="Calibri" w:hAnsi="Calibri"/>
      <w:sz w:val="18"/>
      <w:szCs w:val="18"/>
    </w:rPr>
  </w:style>
  <w:style w:type="paragraph" w:styleId="34">
    <w:name w:val="index 3"/>
    <w:basedOn w:val="a1"/>
    <w:next w:val="a1"/>
    <w:semiHidden/>
    <w:qFormat/>
    <w:locked/>
    <w:pPr>
      <w:ind w:leftChars="400" w:left="400"/>
    </w:pPr>
  </w:style>
  <w:style w:type="paragraph" w:styleId="af8">
    <w:name w:val="Date"/>
    <w:basedOn w:val="a1"/>
    <w:next w:val="a1"/>
    <w:semiHidden/>
    <w:locked/>
    <w:pPr>
      <w:ind w:leftChars="2500" w:left="100"/>
    </w:pPr>
  </w:style>
  <w:style w:type="paragraph" w:styleId="23">
    <w:name w:val="Body Text Indent 2"/>
    <w:basedOn w:val="a1"/>
    <w:semiHidden/>
    <w:qFormat/>
    <w:locked/>
    <w:pPr>
      <w:spacing w:after="120" w:line="480" w:lineRule="auto"/>
      <w:ind w:leftChars="200" w:left="420"/>
    </w:pPr>
  </w:style>
  <w:style w:type="paragraph" w:styleId="af9">
    <w:name w:val="endnote text"/>
    <w:basedOn w:val="a1"/>
    <w:semiHidden/>
    <w:qFormat/>
    <w:locked/>
    <w:pPr>
      <w:snapToGrid w:val="0"/>
      <w:jc w:val="left"/>
    </w:pPr>
  </w:style>
  <w:style w:type="paragraph" w:styleId="53">
    <w:name w:val="List Continue 5"/>
    <w:basedOn w:val="a1"/>
    <w:semiHidden/>
    <w:qFormat/>
    <w:locked/>
    <w:pPr>
      <w:spacing w:after="120"/>
      <w:ind w:leftChars="1000" w:left="2100"/>
    </w:pPr>
  </w:style>
  <w:style w:type="paragraph" w:styleId="afa">
    <w:name w:val="Balloon Text"/>
    <w:basedOn w:val="a1"/>
    <w:semiHidden/>
    <w:qFormat/>
    <w:locked/>
    <w:rPr>
      <w:sz w:val="18"/>
      <w:szCs w:val="18"/>
    </w:rPr>
  </w:style>
  <w:style w:type="paragraph" w:styleId="afb">
    <w:name w:val="footer"/>
    <w:basedOn w:val="a1"/>
    <w:link w:val="afc"/>
    <w:semiHidden/>
    <w:qFormat/>
    <w:locked/>
    <w:pPr>
      <w:tabs>
        <w:tab w:val="center" w:pos="4153"/>
        <w:tab w:val="right" w:pos="8306"/>
      </w:tabs>
      <w:snapToGrid w:val="0"/>
      <w:spacing w:line="240" w:lineRule="auto"/>
    </w:pPr>
    <w:rPr>
      <w:sz w:val="15"/>
      <w:szCs w:val="18"/>
    </w:rPr>
  </w:style>
  <w:style w:type="paragraph" w:styleId="afd">
    <w:name w:val="envelope return"/>
    <w:basedOn w:val="a1"/>
    <w:semiHidden/>
    <w:qFormat/>
    <w:locked/>
    <w:pPr>
      <w:snapToGrid w:val="0"/>
    </w:pPr>
    <w:rPr>
      <w:rFonts w:cs="Arial"/>
    </w:rPr>
  </w:style>
  <w:style w:type="paragraph" w:styleId="afe">
    <w:name w:val="header"/>
    <w:basedOn w:val="a1"/>
    <w:semiHidden/>
    <w:qFormat/>
    <w:locked/>
    <w:pPr>
      <w:tabs>
        <w:tab w:val="center" w:pos="4153"/>
        <w:tab w:val="right" w:pos="8306"/>
      </w:tabs>
      <w:snapToGrid w:val="0"/>
      <w:jc w:val="center"/>
    </w:pPr>
    <w:rPr>
      <w:sz w:val="18"/>
      <w:szCs w:val="18"/>
    </w:rPr>
  </w:style>
  <w:style w:type="paragraph" w:styleId="aff">
    <w:name w:val="Signature"/>
    <w:basedOn w:val="a1"/>
    <w:semiHidden/>
    <w:qFormat/>
    <w:locked/>
    <w:pPr>
      <w:ind w:leftChars="2100" w:left="100"/>
    </w:pPr>
  </w:style>
  <w:style w:type="paragraph" w:styleId="TOC1">
    <w:name w:val="toc 1"/>
    <w:basedOn w:val="a1"/>
    <w:next w:val="a1"/>
    <w:uiPriority w:val="39"/>
    <w:qFormat/>
    <w:locked/>
    <w:pPr>
      <w:spacing w:before="120" w:after="120"/>
      <w:jc w:val="left"/>
    </w:pPr>
    <w:rPr>
      <w:rFonts w:ascii="Calibri" w:hAnsi="Calibri"/>
      <w:b/>
      <w:bCs/>
      <w:caps/>
      <w:sz w:val="20"/>
      <w:szCs w:val="20"/>
    </w:rPr>
  </w:style>
  <w:style w:type="paragraph" w:styleId="43">
    <w:name w:val="List Continue 4"/>
    <w:basedOn w:val="a1"/>
    <w:semiHidden/>
    <w:locked/>
    <w:pPr>
      <w:spacing w:after="120"/>
      <w:ind w:leftChars="800" w:left="1680"/>
    </w:pPr>
  </w:style>
  <w:style w:type="paragraph" w:styleId="TOC4">
    <w:name w:val="toc 4"/>
    <w:basedOn w:val="a1"/>
    <w:next w:val="a1"/>
    <w:semiHidden/>
    <w:qFormat/>
    <w:locked/>
    <w:pPr>
      <w:ind w:left="630"/>
      <w:jc w:val="left"/>
    </w:pPr>
    <w:rPr>
      <w:rFonts w:ascii="Calibri" w:hAnsi="Calibri"/>
      <w:sz w:val="18"/>
      <w:szCs w:val="18"/>
    </w:rPr>
  </w:style>
  <w:style w:type="paragraph" w:styleId="aff0">
    <w:name w:val="index heading"/>
    <w:basedOn w:val="a1"/>
    <w:next w:val="10"/>
    <w:semiHidden/>
    <w:qFormat/>
    <w:locked/>
    <w:rPr>
      <w:rFonts w:cs="Arial"/>
      <w:b/>
      <w:bCs/>
    </w:rPr>
  </w:style>
  <w:style w:type="paragraph" w:styleId="10">
    <w:name w:val="index 1"/>
    <w:basedOn w:val="a1"/>
    <w:next w:val="a1"/>
    <w:semiHidden/>
    <w:locked/>
  </w:style>
  <w:style w:type="paragraph" w:styleId="aff1">
    <w:name w:val="Subtitle"/>
    <w:basedOn w:val="a1"/>
    <w:qFormat/>
    <w:locked/>
    <w:pPr>
      <w:spacing w:before="240" w:after="60" w:line="312" w:lineRule="auto"/>
      <w:jc w:val="center"/>
      <w:outlineLvl w:val="1"/>
    </w:pPr>
    <w:rPr>
      <w:rFonts w:cs="Arial"/>
      <w:b/>
      <w:bCs/>
      <w:kern w:val="28"/>
      <w:sz w:val="32"/>
      <w:szCs w:val="32"/>
    </w:rPr>
  </w:style>
  <w:style w:type="paragraph" w:styleId="5">
    <w:name w:val="List Number 5"/>
    <w:basedOn w:val="a1"/>
    <w:semiHidden/>
    <w:qFormat/>
    <w:locked/>
    <w:pPr>
      <w:numPr>
        <w:numId w:val="11"/>
      </w:numPr>
    </w:pPr>
  </w:style>
  <w:style w:type="paragraph" w:styleId="aff2">
    <w:name w:val="List"/>
    <w:basedOn w:val="a1"/>
    <w:semiHidden/>
    <w:locked/>
    <w:pPr>
      <w:ind w:left="200" w:hangingChars="200" w:hanging="200"/>
    </w:pPr>
  </w:style>
  <w:style w:type="paragraph" w:styleId="aff3">
    <w:name w:val="footnote text"/>
    <w:basedOn w:val="a1"/>
    <w:semiHidden/>
    <w:locked/>
    <w:pPr>
      <w:snapToGrid w:val="0"/>
      <w:jc w:val="left"/>
    </w:pPr>
    <w:rPr>
      <w:sz w:val="18"/>
      <w:szCs w:val="18"/>
    </w:rPr>
  </w:style>
  <w:style w:type="paragraph" w:styleId="TOC6">
    <w:name w:val="toc 6"/>
    <w:basedOn w:val="a1"/>
    <w:next w:val="a1"/>
    <w:semiHidden/>
    <w:locked/>
    <w:pPr>
      <w:ind w:left="1050"/>
      <w:jc w:val="left"/>
    </w:pPr>
    <w:rPr>
      <w:rFonts w:ascii="Calibri" w:hAnsi="Calibri"/>
      <w:sz w:val="18"/>
      <w:szCs w:val="18"/>
    </w:rPr>
  </w:style>
  <w:style w:type="paragraph" w:styleId="54">
    <w:name w:val="List 5"/>
    <w:basedOn w:val="a1"/>
    <w:semiHidden/>
    <w:qFormat/>
    <w:locked/>
    <w:pPr>
      <w:ind w:leftChars="800" w:left="100" w:hangingChars="200" w:hanging="200"/>
    </w:pPr>
  </w:style>
  <w:style w:type="paragraph" w:styleId="35">
    <w:name w:val="Body Text Indent 3"/>
    <w:basedOn w:val="a1"/>
    <w:semiHidden/>
    <w:qFormat/>
    <w:locked/>
    <w:pPr>
      <w:spacing w:after="120"/>
      <w:ind w:leftChars="200" w:left="420"/>
    </w:pPr>
    <w:rPr>
      <w:sz w:val="16"/>
      <w:szCs w:val="16"/>
    </w:rPr>
  </w:style>
  <w:style w:type="paragraph" w:styleId="70">
    <w:name w:val="index 7"/>
    <w:basedOn w:val="a1"/>
    <w:next w:val="a1"/>
    <w:semiHidden/>
    <w:qFormat/>
    <w:locked/>
    <w:pPr>
      <w:ind w:leftChars="1200" w:left="1200"/>
    </w:pPr>
  </w:style>
  <w:style w:type="paragraph" w:styleId="90">
    <w:name w:val="index 9"/>
    <w:basedOn w:val="a1"/>
    <w:next w:val="a1"/>
    <w:semiHidden/>
    <w:qFormat/>
    <w:locked/>
    <w:pPr>
      <w:ind w:leftChars="1600" w:left="1600"/>
    </w:pPr>
  </w:style>
  <w:style w:type="paragraph" w:styleId="aff4">
    <w:name w:val="table of figures"/>
    <w:basedOn w:val="a1"/>
    <w:next w:val="a1"/>
    <w:semiHidden/>
    <w:locked/>
    <w:pPr>
      <w:ind w:leftChars="200" w:left="200" w:hangingChars="200" w:hanging="200"/>
    </w:pPr>
  </w:style>
  <w:style w:type="paragraph" w:styleId="TOC2">
    <w:name w:val="toc 2"/>
    <w:basedOn w:val="a1"/>
    <w:next w:val="a1"/>
    <w:uiPriority w:val="39"/>
    <w:locked/>
    <w:pPr>
      <w:spacing w:after="50" w:line="240" w:lineRule="auto"/>
      <w:ind w:left="210"/>
      <w:jc w:val="left"/>
    </w:pPr>
    <w:rPr>
      <w:rFonts w:ascii="Calibri" w:hAnsi="Calibri"/>
      <w:smallCaps/>
      <w:sz w:val="20"/>
      <w:szCs w:val="20"/>
    </w:rPr>
  </w:style>
  <w:style w:type="paragraph" w:styleId="TOC9">
    <w:name w:val="toc 9"/>
    <w:basedOn w:val="a1"/>
    <w:next w:val="a1"/>
    <w:semiHidden/>
    <w:locked/>
    <w:pPr>
      <w:ind w:left="1680"/>
      <w:jc w:val="left"/>
    </w:pPr>
    <w:rPr>
      <w:rFonts w:ascii="Calibri" w:hAnsi="Calibri"/>
      <w:sz w:val="18"/>
      <w:szCs w:val="18"/>
    </w:rPr>
  </w:style>
  <w:style w:type="paragraph" w:styleId="24">
    <w:name w:val="Body Text 2"/>
    <w:basedOn w:val="a1"/>
    <w:semiHidden/>
    <w:locked/>
    <w:pPr>
      <w:spacing w:after="120" w:line="480" w:lineRule="auto"/>
    </w:pPr>
  </w:style>
  <w:style w:type="paragraph" w:styleId="44">
    <w:name w:val="List 4"/>
    <w:basedOn w:val="a1"/>
    <w:semiHidden/>
    <w:qFormat/>
    <w:locked/>
    <w:pPr>
      <w:ind w:leftChars="600" w:left="100" w:hangingChars="200" w:hanging="200"/>
    </w:pPr>
  </w:style>
  <w:style w:type="paragraph" w:styleId="25">
    <w:name w:val="List Continue 2"/>
    <w:basedOn w:val="a1"/>
    <w:semiHidden/>
    <w:qFormat/>
    <w:locked/>
    <w:pPr>
      <w:spacing w:after="120"/>
      <w:ind w:leftChars="400" w:left="840"/>
    </w:pPr>
  </w:style>
  <w:style w:type="paragraph" w:styleId="aff5">
    <w:name w:val="Message Header"/>
    <w:basedOn w:val="a1"/>
    <w:semiHidden/>
    <w:locke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cs="Arial"/>
      <w:sz w:val="24"/>
      <w:szCs w:val="24"/>
    </w:rPr>
  </w:style>
  <w:style w:type="paragraph" w:styleId="HTML0">
    <w:name w:val="HTML Preformatted"/>
    <w:basedOn w:val="a1"/>
    <w:semiHidden/>
    <w:qFormat/>
    <w:locked/>
    <w:rPr>
      <w:rFonts w:ascii="Courier New" w:hAnsi="Courier New" w:cs="Courier New"/>
      <w:sz w:val="20"/>
      <w:szCs w:val="20"/>
    </w:rPr>
  </w:style>
  <w:style w:type="paragraph" w:styleId="aff6">
    <w:name w:val="Normal (Web)"/>
    <w:basedOn w:val="a1"/>
    <w:semiHidden/>
    <w:qFormat/>
    <w:locked/>
    <w:rPr>
      <w:sz w:val="24"/>
      <w:szCs w:val="24"/>
    </w:rPr>
  </w:style>
  <w:style w:type="paragraph" w:styleId="36">
    <w:name w:val="List Continue 3"/>
    <w:basedOn w:val="a1"/>
    <w:semiHidden/>
    <w:qFormat/>
    <w:locked/>
    <w:pPr>
      <w:spacing w:after="120"/>
      <w:ind w:leftChars="600" w:left="1260"/>
    </w:pPr>
  </w:style>
  <w:style w:type="paragraph" w:styleId="26">
    <w:name w:val="index 2"/>
    <w:basedOn w:val="a1"/>
    <w:next w:val="a1"/>
    <w:semiHidden/>
    <w:locked/>
    <w:pPr>
      <w:ind w:leftChars="200" w:left="200"/>
    </w:pPr>
  </w:style>
  <w:style w:type="paragraph" w:styleId="aff7">
    <w:name w:val="Title"/>
    <w:basedOn w:val="--7"/>
    <w:qFormat/>
    <w:locked/>
    <w:pPr>
      <w:jc w:val="center"/>
      <w:outlineLvl w:val="0"/>
    </w:pPr>
    <w:rPr>
      <w:rFonts w:eastAsia="黑体" w:cs="Arial"/>
      <w:b/>
      <w:bCs/>
      <w:sz w:val="52"/>
      <w:szCs w:val="32"/>
    </w:rPr>
  </w:style>
  <w:style w:type="paragraph" w:styleId="aff8">
    <w:name w:val="annotation subject"/>
    <w:basedOn w:val="ae"/>
    <w:next w:val="ae"/>
    <w:semiHidden/>
    <w:locked/>
    <w:rPr>
      <w:b/>
      <w:bCs/>
    </w:rPr>
  </w:style>
  <w:style w:type="paragraph" w:styleId="aff9">
    <w:name w:val="Body Text First Indent"/>
    <w:basedOn w:val="af2"/>
    <w:link w:val="affa"/>
    <w:semiHidden/>
    <w:qFormat/>
    <w:locked/>
    <w:pPr>
      <w:ind w:firstLineChars="100" w:firstLine="420"/>
    </w:pPr>
  </w:style>
  <w:style w:type="paragraph" w:styleId="27">
    <w:name w:val="Body Text First Indent 2"/>
    <w:basedOn w:val="af4"/>
    <w:semiHidden/>
    <w:qFormat/>
    <w:locked/>
    <w:pPr>
      <w:ind w:firstLine="420"/>
    </w:pPr>
  </w:style>
  <w:style w:type="table" w:styleId="affb">
    <w:name w:val="Table Grid"/>
    <w:basedOn w:val="a3"/>
    <w:qFormat/>
    <w:locked/>
    <w:pPr>
      <w:jc w:val="both"/>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style>
  <w:style w:type="table" w:styleId="affc">
    <w:name w:val="Table Theme"/>
    <w:basedOn w:val="a3"/>
    <w:semiHidden/>
    <w:qFormat/>
    <w:locked/>
    <w:pPr>
      <w:spacing w:afterLines="50" w:line="30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olorful 1"/>
    <w:basedOn w:val="a3"/>
    <w:semiHidden/>
    <w:qFormat/>
    <w:locked/>
    <w:pPr>
      <w:spacing w:afterLines="50" w:line="30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8">
    <w:name w:val="Table Colorful 2"/>
    <w:basedOn w:val="a3"/>
    <w:semiHidden/>
    <w:qFormat/>
    <w:locked/>
    <w:pPr>
      <w:spacing w:afterLines="50" w:line="30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7">
    <w:name w:val="Table Colorful 3"/>
    <w:basedOn w:val="a3"/>
    <w:semiHidden/>
    <w:locked/>
    <w:pPr>
      <w:spacing w:line="30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d">
    <w:name w:val="Table Elegant"/>
    <w:basedOn w:val="a3"/>
    <w:semiHidden/>
    <w:qFormat/>
    <w:locked/>
    <w:pPr>
      <w:spacing w:afterLines="50" w:line="30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2">
    <w:name w:val="Table Classic 1"/>
    <w:basedOn w:val="a3"/>
    <w:semiHidden/>
    <w:qFormat/>
    <w:locked/>
    <w:pPr>
      <w:spacing w:afterLines="50" w:line="30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9">
    <w:name w:val="Table Classic 2"/>
    <w:basedOn w:val="a3"/>
    <w:semiHidden/>
    <w:qFormat/>
    <w:locked/>
    <w:pPr>
      <w:spacing w:afterLines="50" w:line="30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8">
    <w:name w:val="Table Classic 3"/>
    <w:basedOn w:val="a3"/>
    <w:semiHidden/>
    <w:qFormat/>
    <w:locked/>
    <w:pPr>
      <w:spacing w:afterLines="50" w:line="30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5">
    <w:name w:val="Table Classic 4"/>
    <w:basedOn w:val="a3"/>
    <w:semiHidden/>
    <w:qFormat/>
    <w:locked/>
    <w:pPr>
      <w:spacing w:afterLines="50" w:line="300" w:lineRule="auto"/>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3">
    <w:name w:val="Table Simple 1"/>
    <w:basedOn w:val="a3"/>
    <w:semiHidden/>
    <w:qFormat/>
    <w:locked/>
    <w:pPr>
      <w:spacing w:afterLines="50" w:line="300" w:lineRule="auto"/>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a">
    <w:name w:val="Table Simple 2"/>
    <w:basedOn w:val="a3"/>
    <w:semiHidden/>
    <w:qFormat/>
    <w:locked/>
    <w:pPr>
      <w:spacing w:afterLines="50" w:line="300" w:lineRule="auto"/>
      <w:jc w:val="both"/>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9">
    <w:name w:val="Table Simple 3"/>
    <w:basedOn w:val="a3"/>
    <w:semiHidden/>
    <w:locked/>
    <w:pPr>
      <w:spacing w:afterLines="50" w:line="30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4">
    <w:name w:val="Table Subtle 1"/>
    <w:basedOn w:val="a3"/>
    <w:semiHidden/>
    <w:qFormat/>
    <w:locked/>
    <w:pPr>
      <w:spacing w:afterLines="50" w:line="300" w:lineRule="auto"/>
      <w:jc w:val="both"/>
    </w:pPr>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b">
    <w:name w:val="Table Subtle 2"/>
    <w:basedOn w:val="a3"/>
    <w:semiHidden/>
    <w:qFormat/>
    <w:locked/>
    <w:pPr>
      <w:spacing w:afterLines="50" w:line="300" w:lineRule="auto"/>
      <w:jc w:val="both"/>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5">
    <w:name w:val="Table 3D effects 1"/>
    <w:basedOn w:val="a3"/>
    <w:semiHidden/>
    <w:locked/>
    <w:pPr>
      <w:spacing w:afterLines="50" w:line="300" w:lineRule="auto"/>
      <w:jc w:val="both"/>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c">
    <w:name w:val="Table 3D effects 2"/>
    <w:basedOn w:val="a3"/>
    <w:semiHidden/>
    <w:qFormat/>
    <w:locked/>
    <w:pPr>
      <w:spacing w:afterLines="50" w:line="300" w:lineRule="auto"/>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a">
    <w:name w:val="Table 3D effects 3"/>
    <w:basedOn w:val="a3"/>
    <w:semiHidden/>
    <w:qFormat/>
    <w:locked/>
    <w:pPr>
      <w:spacing w:afterLines="50" w:line="300" w:lineRule="auto"/>
      <w:jc w:val="both"/>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6">
    <w:name w:val="Table List 1"/>
    <w:basedOn w:val="a3"/>
    <w:semiHidden/>
    <w:qFormat/>
    <w:locked/>
    <w:pPr>
      <w:spacing w:afterLines="50" w:line="300" w:lineRule="auto"/>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d">
    <w:name w:val="Table List 2"/>
    <w:basedOn w:val="a3"/>
    <w:semiHidden/>
    <w:qFormat/>
    <w:locked/>
    <w:pPr>
      <w:spacing w:afterLines="50" w:line="300" w:lineRule="auto"/>
      <w:jc w:val="both"/>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b">
    <w:name w:val="Table List 3"/>
    <w:basedOn w:val="a3"/>
    <w:semiHidden/>
    <w:qFormat/>
    <w:locked/>
    <w:pPr>
      <w:spacing w:afterLines="50" w:line="300"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6">
    <w:name w:val="Table List 4"/>
    <w:basedOn w:val="a3"/>
    <w:semiHidden/>
    <w:qFormat/>
    <w:locked/>
    <w:pPr>
      <w:spacing w:afterLines="50" w:line="30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5">
    <w:name w:val="Table List 5"/>
    <w:basedOn w:val="a3"/>
    <w:semiHidden/>
    <w:locked/>
    <w:pPr>
      <w:spacing w:afterLines="50" w:line="30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1">
    <w:name w:val="Table List 6"/>
    <w:basedOn w:val="a3"/>
    <w:semiHidden/>
    <w:qFormat/>
    <w:locked/>
    <w:pPr>
      <w:spacing w:afterLines="50" w:line="300" w:lineRule="auto"/>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1">
    <w:name w:val="Table List 7"/>
    <w:basedOn w:val="a3"/>
    <w:semiHidden/>
    <w:qFormat/>
    <w:locked/>
    <w:pPr>
      <w:spacing w:afterLines="50" w:line="300" w:lineRule="auto"/>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1">
    <w:name w:val="Table List 8"/>
    <w:basedOn w:val="a3"/>
    <w:semiHidden/>
    <w:locked/>
    <w:pPr>
      <w:spacing w:afterLines="50" w:line="300" w:lineRule="auto"/>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e">
    <w:name w:val="Table Contemporary"/>
    <w:basedOn w:val="a3"/>
    <w:semiHidden/>
    <w:qFormat/>
    <w:locked/>
    <w:pPr>
      <w:spacing w:afterLines="50" w:line="300" w:lineRule="auto"/>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7">
    <w:name w:val="Table Columns 1"/>
    <w:basedOn w:val="a3"/>
    <w:semiHidden/>
    <w:qFormat/>
    <w:locked/>
    <w:pPr>
      <w:spacing w:afterLines="50" w:line="300" w:lineRule="auto"/>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e">
    <w:name w:val="Table Columns 2"/>
    <w:basedOn w:val="a3"/>
    <w:semiHidden/>
    <w:qFormat/>
    <w:locked/>
    <w:pPr>
      <w:spacing w:afterLines="50" w:line="300" w:lineRule="auto"/>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c">
    <w:name w:val="Table Columns 3"/>
    <w:basedOn w:val="a3"/>
    <w:semiHidden/>
    <w:qFormat/>
    <w:locked/>
    <w:pPr>
      <w:spacing w:afterLines="50" w:line="300" w:lineRule="auto"/>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7">
    <w:name w:val="Table Columns 4"/>
    <w:basedOn w:val="a3"/>
    <w:semiHidden/>
    <w:qFormat/>
    <w:locked/>
    <w:pPr>
      <w:spacing w:afterLines="50" w:line="300" w:lineRule="auto"/>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3"/>
    <w:semiHidden/>
    <w:qFormat/>
    <w:locked/>
    <w:pPr>
      <w:spacing w:afterLines="50" w:line="300" w:lineRule="auto"/>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8">
    <w:name w:val="Table Grid 1"/>
    <w:basedOn w:val="a3"/>
    <w:semiHidden/>
    <w:qFormat/>
    <w:locked/>
    <w:pPr>
      <w:spacing w:afterLines="50" w:line="30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
    <w:name w:val="Table Grid 2"/>
    <w:basedOn w:val="a3"/>
    <w:semiHidden/>
    <w:qFormat/>
    <w:locked/>
    <w:pPr>
      <w:spacing w:afterLines="50" w:line="300" w:lineRule="auto"/>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d">
    <w:name w:val="Table Grid 3"/>
    <w:basedOn w:val="a3"/>
    <w:semiHidden/>
    <w:qFormat/>
    <w:locked/>
    <w:pPr>
      <w:spacing w:afterLines="50" w:line="30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8">
    <w:name w:val="Table Grid 4"/>
    <w:basedOn w:val="a3"/>
    <w:semiHidden/>
    <w:qFormat/>
    <w:locked/>
    <w:pPr>
      <w:spacing w:afterLines="50" w:line="30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7">
    <w:name w:val="Table Grid 5"/>
    <w:basedOn w:val="a3"/>
    <w:semiHidden/>
    <w:qFormat/>
    <w:locked/>
    <w:pPr>
      <w:spacing w:afterLines="50" w:line="30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2">
    <w:name w:val="Table Grid 6"/>
    <w:basedOn w:val="a3"/>
    <w:semiHidden/>
    <w:qFormat/>
    <w:locked/>
    <w:pPr>
      <w:spacing w:afterLines="50" w:line="30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2">
    <w:name w:val="Table Grid 7"/>
    <w:basedOn w:val="a3"/>
    <w:semiHidden/>
    <w:qFormat/>
    <w:locked/>
    <w:pPr>
      <w:spacing w:afterLines="50" w:line="30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2">
    <w:name w:val="Table Grid 8"/>
    <w:basedOn w:val="a3"/>
    <w:semiHidden/>
    <w:qFormat/>
    <w:locked/>
    <w:pPr>
      <w:spacing w:afterLines="50" w:line="30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9">
    <w:name w:val="Table Web 1"/>
    <w:basedOn w:val="a3"/>
    <w:semiHidden/>
    <w:qFormat/>
    <w:locked/>
    <w:pPr>
      <w:spacing w:afterLines="50" w:line="30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0">
    <w:name w:val="Table Web 2"/>
    <w:basedOn w:val="a3"/>
    <w:semiHidden/>
    <w:qFormat/>
    <w:locked/>
    <w:pPr>
      <w:spacing w:afterLines="50" w:line="30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e">
    <w:name w:val="Table Web 3"/>
    <w:basedOn w:val="a3"/>
    <w:semiHidden/>
    <w:qFormat/>
    <w:locked/>
    <w:pPr>
      <w:spacing w:afterLines="50" w:line="30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ff">
    <w:name w:val="Table Professional"/>
    <w:basedOn w:val="a3"/>
    <w:semiHidden/>
    <w:qFormat/>
    <w:locked/>
    <w:pPr>
      <w:spacing w:afterLines="50" w:line="30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character" w:styleId="afff0">
    <w:name w:val="Strong"/>
    <w:basedOn w:val="a2"/>
    <w:qFormat/>
    <w:locked/>
    <w:rPr>
      <w:b/>
      <w:bCs/>
    </w:rPr>
  </w:style>
  <w:style w:type="character" w:styleId="afff1">
    <w:name w:val="endnote reference"/>
    <w:basedOn w:val="a2"/>
    <w:semiHidden/>
    <w:qFormat/>
    <w:locked/>
    <w:rPr>
      <w:vertAlign w:val="superscript"/>
    </w:rPr>
  </w:style>
  <w:style w:type="character" w:styleId="afff2">
    <w:name w:val="page number"/>
    <w:basedOn w:val="a2"/>
    <w:semiHidden/>
    <w:qFormat/>
    <w:locked/>
  </w:style>
  <w:style w:type="character" w:styleId="afff3">
    <w:name w:val="FollowedHyperlink"/>
    <w:basedOn w:val="a2"/>
    <w:semiHidden/>
    <w:qFormat/>
    <w:locked/>
    <w:rPr>
      <w:color w:val="800080"/>
      <w:u w:val="single"/>
    </w:rPr>
  </w:style>
  <w:style w:type="character" w:styleId="afff4">
    <w:name w:val="Emphasis"/>
    <w:basedOn w:val="a2"/>
    <w:qFormat/>
    <w:locked/>
    <w:rPr>
      <w:i/>
      <w:iCs/>
    </w:rPr>
  </w:style>
  <w:style w:type="character" w:styleId="afff5">
    <w:name w:val="line number"/>
    <w:basedOn w:val="a2"/>
    <w:semiHidden/>
    <w:qFormat/>
    <w:locked/>
  </w:style>
  <w:style w:type="character" w:styleId="HTML1">
    <w:name w:val="HTML Definition"/>
    <w:basedOn w:val="a2"/>
    <w:semiHidden/>
    <w:qFormat/>
    <w:locked/>
    <w:rPr>
      <w:i/>
      <w:iCs/>
    </w:rPr>
  </w:style>
  <w:style w:type="character" w:styleId="HTML2">
    <w:name w:val="HTML Typewriter"/>
    <w:basedOn w:val="a2"/>
    <w:semiHidden/>
    <w:qFormat/>
    <w:locked/>
    <w:rPr>
      <w:rFonts w:ascii="Courier New" w:hAnsi="Courier New" w:cs="Courier New"/>
      <w:sz w:val="20"/>
      <w:szCs w:val="20"/>
    </w:rPr>
  </w:style>
  <w:style w:type="character" w:styleId="HTML3">
    <w:name w:val="HTML Acronym"/>
    <w:basedOn w:val="a2"/>
    <w:semiHidden/>
    <w:qFormat/>
    <w:locked/>
  </w:style>
  <w:style w:type="character" w:styleId="HTML4">
    <w:name w:val="HTML Variable"/>
    <w:basedOn w:val="a2"/>
    <w:semiHidden/>
    <w:qFormat/>
    <w:locked/>
    <w:rPr>
      <w:i/>
      <w:iCs/>
    </w:rPr>
  </w:style>
  <w:style w:type="character" w:styleId="afff6">
    <w:name w:val="Hyperlink"/>
    <w:basedOn w:val="a2"/>
    <w:uiPriority w:val="99"/>
    <w:qFormat/>
    <w:locked/>
    <w:rPr>
      <w:color w:val="0000FF"/>
      <w:u w:val="single"/>
    </w:rPr>
  </w:style>
  <w:style w:type="character" w:styleId="HTML5">
    <w:name w:val="HTML Code"/>
    <w:basedOn w:val="a2"/>
    <w:semiHidden/>
    <w:qFormat/>
    <w:locked/>
    <w:rPr>
      <w:rFonts w:ascii="Courier New" w:hAnsi="Courier New" w:cs="Courier New"/>
      <w:sz w:val="20"/>
      <w:szCs w:val="20"/>
    </w:rPr>
  </w:style>
  <w:style w:type="character" w:styleId="afff7">
    <w:name w:val="annotation reference"/>
    <w:basedOn w:val="a2"/>
    <w:qFormat/>
    <w:locked/>
    <w:rPr>
      <w:sz w:val="21"/>
      <w:szCs w:val="21"/>
    </w:rPr>
  </w:style>
  <w:style w:type="character" w:styleId="HTML6">
    <w:name w:val="HTML Cite"/>
    <w:basedOn w:val="a2"/>
    <w:semiHidden/>
    <w:qFormat/>
    <w:locked/>
    <w:rPr>
      <w:i/>
      <w:iCs/>
    </w:rPr>
  </w:style>
  <w:style w:type="character" w:styleId="afff8">
    <w:name w:val="footnote reference"/>
    <w:basedOn w:val="a2"/>
    <w:semiHidden/>
    <w:qFormat/>
    <w:locked/>
    <w:rPr>
      <w:vertAlign w:val="superscript"/>
    </w:rPr>
  </w:style>
  <w:style w:type="character" w:styleId="HTML7">
    <w:name w:val="HTML Keyboard"/>
    <w:basedOn w:val="a2"/>
    <w:semiHidden/>
    <w:qFormat/>
    <w:locked/>
    <w:rPr>
      <w:rFonts w:ascii="Courier New" w:hAnsi="Courier New" w:cs="Courier New"/>
      <w:sz w:val="20"/>
      <w:szCs w:val="20"/>
    </w:rPr>
  </w:style>
  <w:style w:type="character" w:styleId="HTML8">
    <w:name w:val="HTML Sample"/>
    <w:basedOn w:val="a2"/>
    <w:semiHidden/>
    <w:qFormat/>
    <w:locked/>
    <w:rPr>
      <w:rFonts w:ascii="Courier New" w:hAnsi="Courier New" w:cs="Courier New"/>
    </w:rPr>
  </w:style>
  <w:style w:type="character" w:customStyle="1" w:styleId="afc">
    <w:name w:val="页脚 字符"/>
    <w:basedOn w:val="a2"/>
    <w:link w:val="afb"/>
    <w:semiHidden/>
    <w:qFormat/>
    <w:rPr>
      <w:sz w:val="15"/>
      <w:szCs w:val="18"/>
    </w:rPr>
  </w:style>
  <w:style w:type="character" w:customStyle="1" w:styleId="afff9">
    <w:name w:val="目录格式"/>
    <w:basedOn w:val="a2"/>
    <w:semiHidden/>
    <w:qFormat/>
    <w:locked/>
    <w:rPr>
      <w:rFonts w:ascii="Arial" w:eastAsia="黑体" w:hAnsi="Arial"/>
      <w:b/>
      <w:bCs/>
      <w:sz w:val="44"/>
      <w:szCs w:val="44"/>
    </w:rPr>
  </w:style>
  <w:style w:type="paragraph" w:customStyle="1" w:styleId="2f1">
    <w:name w:val="附录2"/>
    <w:basedOn w:val="a1"/>
    <w:next w:val="a1"/>
    <w:semiHidden/>
    <w:qFormat/>
    <w:locked/>
    <w:pPr>
      <w:spacing w:line="240" w:lineRule="auto"/>
      <w:outlineLvl w:val="1"/>
    </w:pPr>
    <w:rPr>
      <w:rFonts w:ascii="黑体" w:eastAsia="黑体" w:hAnsi="黑体"/>
      <w:b/>
      <w:bCs/>
      <w:sz w:val="32"/>
      <w:szCs w:val="24"/>
    </w:rPr>
  </w:style>
  <w:style w:type="paragraph" w:customStyle="1" w:styleId="3f">
    <w:name w:val="附录3"/>
    <w:basedOn w:val="a1"/>
    <w:next w:val="a1"/>
    <w:semiHidden/>
    <w:qFormat/>
    <w:locked/>
    <w:pPr>
      <w:spacing w:line="240" w:lineRule="auto"/>
      <w:outlineLvl w:val="2"/>
    </w:pPr>
    <w:rPr>
      <w:rFonts w:eastAsia="黑体"/>
      <w:b/>
      <w:bCs/>
      <w:sz w:val="32"/>
      <w:szCs w:val="24"/>
    </w:rPr>
  </w:style>
  <w:style w:type="paragraph" w:customStyle="1" w:styleId="49">
    <w:name w:val="附录4"/>
    <w:basedOn w:val="a1"/>
    <w:next w:val="a1"/>
    <w:semiHidden/>
    <w:qFormat/>
    <w:locked/>
    <w:pPr>
      <w:outlineLvl w:val="3"/>
    </w:pPr>
    <w:rPr>
      <w:rFonts w:eastAsia="黑体"/>
      <w:sz w:val="28"/>
    </w:rPr>
  </w:style>
  <w:style w:type="paragraph" w:customStyle="1" w:styleId="1a">
    <w:name w:val="附录1"/>
    <w:basedOn w:val="a1"/>
    <w:next w:val="a1"/>
    <w:semiHidden/>
    <w:qFormat/>
    <w:locked/>
    <w:pPr>
      <w:spacing w:line="240" w:lineRule="auto"/>
      <w:outlineLvl w:val="0"/>
    </w:pPr>
    <w:rPr>
      <w:rFonts w:ascii="黑体" w:eastAsia="黑体" w:hAnsi="黑体"/>
      <w:b/>
      <w:bCs/>
      <w:sz w:val="44"/>
      <w:szCs w:val="24"/>
    </w:rPr>
  </w:style>
  <w:style w:type="paragraph" w:customStyle="1" w:styleId="afffa">
    <w:name w:val="图表题注"/>
    <w:basedOn w:val="aa"/>
    <w:semiHidden/>
    <w:qFormat/>
    <w:locked/>
    <w:pPr>
      <w:jc w:val="center"/>
    </w:pPr>
    <w:rPr>
      <w:rFonts w:eastAsia="宋体"/>
      <w:sz w:val="18"/>
    </w:rPr>
  </w:style>
  <w:style w:type="table" w:customStyle="1" w:styleId="--8">
    <w:name w:val="绿盟科技--表格（版本变更记录）"/>
    <w:basedOn w:val="a3"/>
    <w:qFormat/>
    <w:pPr>
      <w:ind w:leftChars="50" w:left="50" w:rightChars="50" w:right="50"/>
    </w:pPr>
    <w:rPr>
      <w:sz w:val="18"/>
    </w:rPr>
    <w:tblPr>
      <w:tblBorders>
        <w:top w:val="single" w:sz="12" w:space="0" w:color="000000"/>
        <w:bottom w:val="single" w:sz="12" w:space="0" w:color="000000"/>
        <w:insideH w:val="single" w:sz="6" w:space="0" w:color="000000"/>
      </w:tblBorders>
      <w:tblCellMar>
        <w:left w:w="0" w:type="dxa"/>
        <w:right w:w="0" w:type="dxa"/>
      </w:tblCellMar>
    </w:tblPr>
  </w:style>
  <w:style w:type="paragraph" w:customStyle="1" w:styleId="--9">
    <w:name w:val="安恒信息--变更与声明加粗"/>
    <w:basedOn w:val="--7"/>
    <w:link w:val="--a"/>
    <w:qFormat/>
    <w:pPr>
      <w:ind w:leftChars="50" w:left="50" w:rightChars="50" w:right="50"/>
    </w:pPr>
    <w:rPr>
      <w:b/>
      <w:sz w:val="18"/>
    </w:rPr>
  </w:style>
  <w:style w:type="table" w:customStyle="1" w:styleId="--b">
    <w:name w:val="绿盟科技--表格（适用性声明）"/>
    <w:basedOn w:val="--8"/>
    <w:qFormat/>
    <w:tblPr/>
  </w:style>
  <w:style w:type="character" w:customStyle="1" w:styleId="--a">
    <w:name w:val="安恒信息--变更与声明加粗 字符"/>
    <w:basedOn w:val="a2"/>
    <w:link w:val="--9"/>
    <w:qFormat/>
    <w:rPr>
      <w:b/>
      <w:sz w:val="18"/>
      <w:szCs w:val="21"/>
    </w:rPr>
  </w:style>
  <w:style w:type="paragraph" w:customStyle="1" w:styleId="--c">
    <w:name w:val="安恒信息--变更与声明内容"/>
    <w:basedOn w:val="--9"/>
    <w:qFormat/>
    <w:rPr>
      <w:b w:val="0"/>
    </w:rPr>
  </w:style>
  <w:style w:type="character" w:customStyle="1" w:styleId="af3">
    <w:name w:val="正文文本 字符"/>
    <w:basedOn w:val="a2"/>
    <w:link w:val="af2"/>
    <w:semiHidden/>
    <w:qFormat/>
    <w:rPr>
      <w:sz w:val="21"/>
      <w:szCs w:val="21"/>
    </w:rPr>
  </w:style>
  <w:style w:type="character" w:customStyle="1" w:styleId="affa">
    <w:name w:val="正文文本首行缩进 字符"/>
    <w:basedOn w:val="af3"/>
    <w:link w:val="aff9"/>
    <w:semiHidden/>
    <w:qFormat/>
    <w:rPr>
      <w:sz w:val="21"/>
      <w:szCs w:val="21"/>
    </w:rPr>
  </w:style>
  <w:style w:type="table" w:customStyle="1" w:styleId="--d">
    <w:name w:val="绿盟科技--文档表格"/>
    <w:basedOn w:val="affb"/>
    <w:qFormat/>
    <w:pPr>
      <w:jc w:val="left"/>
    </w:pPr>
    <w:tblP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Pr>
    <w:tblStylePr w:type="firstRow">
      <w:pPr>
        <w:jc w:val="center"/>
      </w:pPr>
      <w:rPr>
        <w:b w:val="0"/>
      </w:rPr>
      <w:tblPr/>
      <w:tcPr>
        <w:tcBorders>
          <w:top w:val="double" w:sz="4" w:space="0" w:color="auto"/>
          <w:left w:val="double" w:sz="4" w:space="0" w:color="auto"/>
          <w:bottom w:val="nil"/>
          <w:right w:val="double" w:sz="4" w:space="0" w:color="auto"/>
          <w:insideH w:val="nil"/>
          <w:insideV w:val="single" w:sz="6" w:space="0" w:color="auto"/>
          <w:tl2br w:val="nil"/>
          <w:tr2bl w:val="nil"/>
        </w:tcBorders>
        <w:shd w:val="clear" w:color="auto" w:fill="D9D9D9"/>
      </w:tcPr>
    </w:tblStylePr>
  </w:style>
  <w:style w:type="paragraph" w:customStyle="1" w:styleId="--e">
    <w:name w:val="安恒信息--文档属性标题"/>
    <w:basedOn w:val="--7"/>
    <w:qFormat/>
    <w:pPr>
      <w:framePr w:hSpace="180" w:wrap="around" w:vAnchor="text" w:hAnchor="margin" w:xAlign="inside" w:y="121"/>
    </w:pPr>
    <w:rPr>
      <w:b/>
      <w:sz w:val="18"/>
    </w:rPr>
  </w:style>
  <w:style w:type="paragraph" w:customStyle="1" w:styleId="--22">
    <w:name w:val="安恒信息--目录 2"/>
    <w:basedOn w:val="TOC2"/>
    <w:qFormat/>
    <w:pPr>
      <w:tabs>
        <w:tab w:val="left" w:pos="840"/>
        <w:tab w:val="right" w:leader="dot" w:pos="8494"/>
      </w:tabs>
      <w:spacing w:after="156"/>
    </w:pPr>
  </w:style>
  <w:style w:type="paragraph" w:customStyle="1" w:styleId="--f">
    <w:name w:val="安恒信息--文档属性"/>
    <w:basedOn w:val="--e"/>
    <w:qFormat/>
    <w:pPr>
      <w:framePr w:wrap="around"/>
      <w:ind w:leftChars="50" w:left="50"/>
    </w:pPr>
    <w:rPr>
      <w:b w:val="0"/>
    </w:rPr>
  </w:style>
  <w:style w:type="paragraph" w:customStyle="1" w:styleId="--00">
    <w:name w:val="安恒信息--标题 0"/>
    <w:basedOn w:val="aff7"/>
    <w:qFormat/>
    <w:pPr>
      <w:keepNext/>
      <w:keepLines/>
      <w:framePr w:hSpace="180" w:wrap="around" w:vAnchor="text" w:hAnchor="margin" w:xAlign="inside" w:y="121"/>
      <w:widowControl w:val="0"/>
    </w:pPr>
    <w:rPr>
      <w:bCs w:val="0"/>
    </w:rPr>
  </w:style>
  <w:style w:type="paragraph" w:customStyle="1" w:styleId="--f0">
    <w:name w:val="安恒信息--封面版权声明"/>
    <w:basedOn w:val="--e"/>
    <w:qFormat/>
    <w:pPr>
      <w:framePr w:wrap="around"/>
      <w:jc w:val="right"/>
    </w:pPr>
  </w:style>
  <w:style w:type="paragraph" w:customStyle="1" w:styleId="--12">
    <w:name w:val="安恒信息--目录 1"/>
    <w:basedOn w:val="TOC1"/>
    <w:qFormat/>
    <w:pPr>
      <w:tabs>
        <w:tab w:val="left" w:pos="630"/>
        <w:tab w:val="right" w:leader="dot" w:pos="8494"/>
      </w:tabs>
      <w:spacing w:after="156"/>
    </w:pPr>
  </w:style>
  <w:style w:type="paragraph" w:customStyle="1" w:styleId="--">
    <w:name w:val="安恒信息--列表（编号一级）"/>
    <w:basedOn w:val="--7"/>
    <w:qFormat/>
    <w:pPr>
      <w:numPr>
        <w:numId w:val="12"/>
      </w:numPr>
      <w:spacing w:beforeLines="25" w:before="78"/>
    </w:pPr>
  </w:style>
  <w:style w:type="paragraph" w:customStyle="1" w:styleId="--f1">
    <w:name w:val="安恒信息--文档表格标题行"/>
    <w:basedOn w:val="--f2"/>
    <w:next w:val="--f2"/>
    <w:qFormat/>
    <w:pPr>
      <w:jc w:val="center"/>
    </w:pPr>
    <w:rPr>
      <w:b/>
    </w:rPr>
  </w:style>
  <w:style w:type="paragraph" w:customStyle="1" w:styleId="--f2">
    <w:name w:val="安恒信息--文档表格内容"/>
    <w:basedOn w:val="--7"/>
    <w:qFormat/>
  </w:style>
  <w:style w:type="paragraph" w:customStyle="1" w:styleId="--1">
    <w:name w:val="安恒信息--列表（符号一级）"/>
    <w:basedOn w:val="--7"/>
    <w:qFormat/>
    <w:pPr>
      <w:numPr>
        <w:numId w:val="13"/>
      </w:numPr>
    </w:pPr>
  </w:style>
  <w:style w:type="paragraph" w:customStyle="1" w:styleId="--f3">
    <w:name w:val="安恒信息--文档表格标题列"/>
    <w:basedOn w:val="--f2"/>
    <w:qFormat/>
    <w:rPr>
      <w:b/>
    </w:rPr>
  </w:style>
  <w:style w:type="paragraph" w:customStyle="1" w:styleId="--f4">
    <w:name w:val="安恒信息--正文首行缩进"/>
    <w:basedOn w:val="--7"/>
    <w:qFormat/>
    <w:pPr>
      <w:spacing w:after="50"/>
      <w:ind w:firstLineChars="200" w:firstLine="200"/>
    </w:pPr>
  </w:style>
  <w:style w:type="paragraph" w:customStyle="1" w:styleId="--f5">
    <w:name w:val="安恒信息--页眉右端"/>
    <w:basedOn w:val="afe"/>
    <w:qFormat/>
    <w:pPr>
      <w:spacing w:after="120"/>
      <w:jc w:val="right"/>
    </w:pPr>
    <w:rPr>
      <w:b/>
      <w:color w:val="FFFFFF"/>
    </w:rPr>
  </w:style>
  <w:style w:type="paragraph" w:customStyle="1" w:styleId="--f6">
    <w:name w:val="安恒信息--正文左侧缩进"/>
    <w:basedOn w:val="--7"/>
    <w:qFormat/>
    <w:pPr>
      <w:spacing w:after="50"/>
      <w:ind w:leftChars="200" w:left="200"/>
    </w:pPr>
  </w:style>
  <w:style w:type="paragraph" w:customStyle="1" w:styleId="--f7">
    <w:name w:val="安恒信息--正文两侧缩进"/>
    <w:basedOn w:val="--7"/>
    <w:qFormat/>
    <w:pPr>
      <w:spacing w:after="50"/>
      <w:ind w:leftChars="200" w:left="200" w:rightChars="200" w:right="200"/>
    </w:pPr>
  </w:style>
  <w:style w:type="paragraph" w:customStyle="1" w:styleId="--f8">
    <w:name w:val="安恒信息--页脚右端"/>
    <w:basedOn w:val="--f5"/>
    <w:qFormat/>
    <w:rPr>
      <w:color w:val="auto"/>
    </w:rPr>
  </w:style>
  <w:style w:type="paragraph" w:customStyle="1" w:styleId="--f9">
    <w:name w:val="安恒信息--页脚左端"/>
    <w:basedOn w:val="--f8"/>
    <w:qFormat/>
    <w:pPr>
      <w:jc w:val="left"/>
    </w:pPr>
  </w:style>
  <w:style w:type="paragraph" w:customStyle="1" w:styleId="--11">
    <w:name w:val="安恒信息--附录1"/>
    <w:basedOn w:val="1a"/>
    <w:qFormat/>
    <w:pPr>
      <w:keepNext/>
      <w:keepLines/>
      <w:numPr>
        <w:numId w:val="14"/>
      </w:numPr>
      <w:spacing w:before="480" w:afterLines="100" w:after="100"/>
    </w:pPr>
    <w:rPr>
      <w:bCs w:val="0"/>
    </w:rPr>
  </w:style>
  <w:style w:type="paragraph" w:customStyle="1" w:styleId="--21">
    <w:name w:val="安恒信息--附录2"/>
    <w:basedOn w:val="2f1"/>
    <w:qFormat/>
    <w:pPr>
      <w:numPr>
        <w:ilvl w:val="1"/>
        <w:numId w:val="14"/>
      </w:numPr>
      <w:spacing w:beforeLines="50" w:before="50" w:after="50"/>
    </w:pPr>
    <w:rPr>
      <w:bCs w:val="0"/>
    </w:rPr>
  </w:style>
  <w:style w:type="paragraph" w:customStyle="1" w:styleId="--30">
    <w:name w:val="安恒信息--附录3"/>
    <w:basedOn w:val="3f"/>
    <w:qFormat/>
    <w:pPr>
      <w:numPr>
        <w:ilvl w:val="2"/>
        <w:numId w:val="14"/>
      </w:numPr>
      <w:spacing w:beforeLines="50" w:before="50" w:after="50"/>
    </w:pPr>
    <w:rPr>
      <w:bCs w:val="0"/>
    </w:rPr>
  </w:style>
  <w:style w:type="paragraph" w:customStyle="1" w:styleId="--40">
    <w:name w:val="安恒信息--附录4"/>
    <w:basedOn w:val="49"/>
    <w:qFormat/>
    <w:pPr>
      <w:numPr>
        <w:ilvl w:val="3"/>
        <w:numId w:val="14"/>
      </w:numPr>
      <w:spacing w:beforeLines="50" w:before="50" w:after="50"/>
    </w:pPr>
    <w:rPr>
      <w:szCs w:val="28"/>
    </w:rPr>
  </w:style>
  <w:style w:type="paragraph" w:customStyle="1" w:styleId="--10">
    <w:name w:val="安恒信息--标题 1"/>
    <w:basedOn w:val="1"/>
    <w:qFormat/>
    <w:pPr>
      <w:widowControl w:val="0"/>
      <w:numPr>
        <w:numId w:val="15"/>
      </w:numPr>
      <w:spacing w:line="576" w:lineRule="auto"/>
    </w:pPr>
  </w:style>
  <w:style w:type="paragraph" w:customStyle="1" w:styleId="--20">
    <w:name w:val="安恒信息--标题 2"/>
    <w:basedOn w:val="21"/>
    <w:next w:val="--7"/>
    <w:qFormat/>
    <w:pPr>
      <w:numPr>
        <w:numId w:val="15"/>
      </w:numPr>
      <w:tabs>
        <w:tab w:val="left" w:pos="907"/>
      </w:tabs>
      <w:spacing w:line="415" w:lineRule="auto"/>
    </w:pPr>
    <w:rPr>
      <w:szCs w:val="32"/>
    </w:rPr>
  </w:style>
  <w:style w:type="paragraph" w:customStyle="1" w:styleId="--3">
    <w:name w:val="安恒信息--标题 3"/>
    <w:basedOn w:val="31"/>
    <w:next w:val="--7"/>
    <w:qFormat/>
    <w:pPr>
      <w:widowControl w:val="0"/>
      <w:numPr>
        <w:numId w:val="15"/>
      </w:numPr>
      <w:tabs>
        <w:tab w:val="left" w:pos="960"/>
      </w:tabs>
      <w:spacing w:line="415" w:lineRule="auto"/>
    </w:pPr>
    <w:rPr>
      <w:bCs w:val="0"/>
      <w:szCs w:val="30"/>
    </w:rPr>
  </w:style>
  <w:style w:type="paragraph" w:customStyle="1" w:styleId="--fa">
    <w:name w:val="安恒信息--目录"/>
    <w:basedOn w:val="--7"/>
    <w:qFormat/>
    <w:pPr>
      <w:spacing w:after="156"/>
      <w:jc w:val="center"/>
    </w:pPr>
    <w:rPr>
      <w:rFonts w:eastAsia="黑体"/>
      <w:b/>
      <w:sz w:val="44"/>
    </w:rPr>
  </w:style>
  <w:style w:type="paragraph" w:customStyle="1" w:styleId="--4">
    <w:name w:val="安恒信息--标题 4"/>
    <w:basedOn w:val="41"/>
    <w:next w:val="--7"/>
    <w:qFormat/>
    <w:pPr>
      <w:numPr>
        <w:numId w:val="15"/>
      </w:numPr>
      <w:tabs>
        <w:tab w:val="left" w:pos="907"/>
      </w:tabs>
      <w:spacing w:after="156"/>
    </w:pPr>
    <w:rPr>
      <w:bCs w:val="0"/>
    </w:rPr>
  </w:style>
  <w:style w:type="paragraph" w:customStyle="1" w:styleId="--50">
    <w:name w:val="安恒信息--标题 5（无编号）"/>
    <w:basedOn w:val="51"/>
    <w:qFormat/>
    <w:pPr>
      <w:widowControl w:val="0"/>
    </w:pPr>
    <w:rPr>
      <w:bCs w:val="0"/>
    </w:rPr>
  </w:style>
  <w:style w:type="paragraph" w:customStyle="1" w:styleId="--60">
    <w:name w:val="安恒信息--标题 6（无编号）"/>
    <w:basedOn w:val="6"/>
    <w:qFormat/>
    <w:pPr>
      <w:widowControl w:val="0"/>
      <w:spacing w:line="319" w:lineRule="auto"/>
    </w:pPr>
    <w:rPr>
      <w:bCs w:val="0"/>
    </w:rPr>
  </w:style>
  <w:style w:type="paragraph" w:customStyle="1" w:styleId="--5">
    <w:name w:val="安恒信息--标题 5（有编号）"/>
    <w:basedOn w:val="--50"/>
    <w:qFormat/>
    <w:pPr>
      <w:numPr>
        <w:ilvl w:val="4"/>
        <w:numId w:val="15"/>
      </w:numPr>
    </w:pPr>
  </w:style>
  <w:style w:type="paragraph" w:customStyle="1" w:styleId="--6">
    <w:name w:val="安恒信息--标题 6（有编号）"/>
    <w:basedOn w:val="--60"/>
    <w:qFormat/>
    <w:pPr>
      <w:numPr>
        <w:ilvl w:val="5"/>
        <w:numId w:val="15"/>
      </w:numPr>
      <w:ind w:left="0" w:firstLine="0"/>
    </w:pPr>
  </w:style>
  <w:style w:type="paragraph" w:customStyle="1" w:styleId="--31">
    <w:name w:val="安恒信息--目录 3"/>
    <w:basedOn w:val="TOC3"/>
    <w:qFormat/>
    <w:pPr>
      <w:tabs>
        <w:tab w:val="left" w:pos="1260"/>
        <w:tab w:val="right" w:leader="dot" w:pos="8494"/>
      </w:tabs>
      <w:spacing w:after="156"/>
    </w:pPr>
  </w:style>
  <w:style w:type="paragraph" w:customStyle="1" w:styleId="--0">
    <w:name w:val="安恒信息--列表（编号二级）"/>
    <w:basedOn w:val="--"/>
    <w:qFormat/>
    <w:pPr>
      <w:numPr>
        <w:ilvl w:val="1"/>
      </w:numPr>
      <w:spacing w:beforeLines="0" w:before="0"/>
    </w:pPr>
  </w:style>
  <w:style w:type="paragraph" w:customStyle="1" w:styleId="--2">
    <w:name w:val="安恒信息--列表（符号二级）"/>
    <w:basedOn w:val="--1"/>
    <w:qFormat/>
    <w:pPr>
      <w:numPr>
        <w:ilvl w:val="1"/>
      </w:numPr>
    </w:pPr>
  </w:style>
  <w:style w:type="paragraph" w:customStyle="1" w:styleId="--fb">
    <w:name w:val="安恒信息--文本引用"/>
    <w:basedOn w:val="--f4"/>
    <w:next w:val="--7"/>
    <w:qFormat/>
    <w:pPr>
      <w:pBdr>
        <w:top w:val="single" w:sz="4" w:space="1" w:color="auto"/>
        <w:bottom w:val="single" w:sz="4" w:space="1" w:color="auto"/>
      </w:pBdr>
      <w:shd w:val="clear" w:color="auto" w:fill="E6E6E6"/>
      <w:ind w:firstLine="420"/>
    </w:pPr>
  </w:style>
  <w:style w:type="paragraph" w:customStyle="1" w:styleId="--fc">
    <w:name w:val="安恒信息--文本强调"/>
    <w:basedOn w:val="--7"/>
    <w:next w:val="--7"/>
    <w:qFormat/>
    <w:rPr>
      <w:b/>
      <w:u w:val="single"/>
    </w:rPr>
  </w:style>
  <w:style w:type="paragraph" w:customStyle="1" w:styleId="--fd">
    <w:name w:val="安恒信息--图片"/>
    <w:qFormat/>
    <w:pPr>
      <w:spacing w:beforeLines="25" w:before="25" w:afterLines="25" w:after="25"/>
      <w:jc w:val="center"/>
    </w:pPr>
    <w:rPr>
      <w:rFonts w:ascii="Arial" w:hAnsi="Arial"/>
      <w:sz w:val="21"/>
      <w:szCs w:val="21"/>
    </w:rPr>
  </w:style>
  <w:style w:type="paragraph" w:customStyle="1" w:styleId="--fe">
    <w:name w:val="安恒信息--题注"/>
    <w:qFormat/>
    <w:pPr>
      <w:spacing w:after="156"/>
      <w:jc w:val="center"/>
    </w:pPr>
    <w:rPr>
      <w:rFonts w:ascii="Arial" w:eastAsia="黑体" w:hAnsi="Arial" w:cs="Arial"/>
      <w:sz w:val="21"/>
      <w:szCs w:val="21"/>
    </w:rPr>
  </w:style>
  <w:style w:type="character" w:customStyle="1" w:styleId="af">
    <w:name w:val="批注文字 字符"/>
    <w:basedOn w:val="a2"/>
    <w:link w:val="ae"/>
    <w:qFormat/>
    <w:rPr>
      <w:sz w:val="21"/>
      <w:szCs w:val="21"/>
    </w:rPr>
  </w:style>
  <w:style w:type="paragraph" w:customStyle="1" w:styleId="1b">
    <w:name w:val="列出段落1"/>
    <w:basedOn w:val="a1"/>
    <w:uiPriority w:val="34"/>
    <w:qFormat/>
    <w:pPr>
      <w:spacing w:line="240" w:lineRule="auto"/>
      <w:ind w:firstLine="420"/>
    </w:pPr>
    <w:rPr>
      <w:rFonts w:ascii="Calibri" w:hAnsi="Calibri"/>
      <w:szCs w:val="22"/>
    </w:rPr>
  </w:style>
  <w:style w:type="paragraph" w:customStyle="1" w:styleId="afffb">
    <w:name w:val="正文（自定义）"/>
    <w:basedOn w:val="a1"/>
    <w:qFormat/>
    <w:pPr>
      <w:jc w:val="left"/>
    </w:pPr>
    <w:rPr>
      <w:rFonts w:ascii="宋体"/>
      <w:szCs w:val="24"/>
    </w:rPr>
  </w:style>
  <w:style w:type="paragraph" w:customStyle="1" w:styleId="-">
    <w:name w:val="绿盟简化-正文首行缩进"/>
    <w:basedOn w:val="a1"/>
    <w:qFormat/>
    <w:pPr>
      <w:jc w:val="left"/>
    </w:pPr>
  </w:style>
  <w:style w:type="paragraph" w:customStyle="1" w:styleId="-0">
    <w:name w:val="绿盟简化-正文居中"/>
    <w:basedOn w:val="-"/>
    <w:qFormat/>
    <w:pPr>
      <w:jc w:val="center"/>
    </w:pPr>
  </w:style>
  <w:style w:type="paragraph" w:customStyle="1" w:styleId="afffc">
    <w:name w:val="安恒信息"/>
    <w:link w:val="afffd"/>
    <w:qFormat/>
    <w:pPr>
      <w:spacing w:line="300" w:lineRule="auto"/>
    </w:pPr>
    <w:rPr>
      <w:rFonts w:ascii="Arial" w:hAnsi="Arial"/>
      <w:sz w:val="21"/>
      <w:szCs w:val="21"/>
    </w:rPr>
  </w:style>
  <w:style w:type="character" w:customStyle="1" w:styleId="afffd">
    <w:name w:val="安恒信息 字符"/>
    <w:link w:val="afffc"/>
    <w:qFormat/>
    <w:rPr>
      <w:sz w:val="21"/>
      <w:szCs w:val="21"/>
    </w:rPr>
  </w:style>
  <w:style w:type="paragraph" w:customStyle="1" w:styleId="afffe">
    <w:name w:val="条目标题"/>
    <w:basedOn w:val="a1"/>
    <w:link w:val="Char"/>
    <w:qFormat/>
    <w:pPr>
      <w:spacing w:line="240" w:lineRule="atLeast"/>
    </w:pPr>
    <w:rPr>
      <w:b/>
      <w:sz w:val="24"/>
      <w:szCs w:val="24"/>
    </w:rPr>
  </w:style>
  <w:style w:type="character" w:customStyle="1" w:styleId="Char">
    <w:name w:val="条目标题 Char"/>
    <w:link w:val="afffe"/>
    <w:rPr>
      <w:b/>
      <w:sz w:val="24"/>
      <w:szCs w:val="24"/>
    </w:rPr>
  </w:style>
  <w:style w:type="paragraph" w:customStyle="1" w:styleId="-1">
    <w:name w:val="安恒简化-正文首行缩进"/>
    <w:basedOn w:val="a1"/>
    <w:qFormat/>
    <w:pPr>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chart" Target="charts/chart1.xml"/><Relationship Id="rId26" Type="http://schemas.openxmlformats.org/officeDocument/2006/relationships/image" Target="media/image9.png"/><Relationship Id="rId39" Type="http://schemas.openxmlformats.org/officeDocument/2006/relationships/image" Target="media/image22.jpeg"/><Relationship Id="rId21" Type="http://schemas.openxmlformats.org/officeDocument/2006/relationships/image" Target="media/image4.jpeg"/><Relationship Id="rId34" Type="http://schemas.openxmlformats.org/officeDocument/2006/relationships/image" Target="media/image17.jpeg"/><Relationship Id="rId42" Type="http://schemas.openxmlformats.org/officeDocument/2006/relationships/image" Target="media/image230.jpeg"/><Relationship Id="rId47" Type="http://schemas.openxmlformats.org/officeDocument/2006/relationships/image" Target="media/image28.jpeg"/><Relationship Id="rId50" Type="http://schemas.openxmlformats.org/officeDocument/2006/relationships/footer" Target="footer5.xm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6.jpeg"/><Relationship Id="rId53" Type="http://schemas.openxmlformats.org/officeDocument/2006/relationships/footer" Target="footer7.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image" Target="media/image14.jpeg"/><Relationship Id="rId44" Type="http://schemas.openxmlformats.org/officeDocument/2006/relationships/image" Target="media/image25.png"/><Relationship Id="rId52" Type="http://schemas.openxmlformats.org/officeDocument/2006/relationships/header" Target="header6.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image" Target="media/image240.jpeg"/><Relationship Id="rId48" Type="http://schemas.openxmlformats.org/officeDocument/2006/relationships/image" Target="media/image29.jpeg"/><Relationship Id="rId8" Type="http://schemas.openxmlformats.org/officeDocument/2006/relationships/endnotes" Target="endnotes.xml"/><Relationship Id="rId51" Type="http://schemas.openxmlformats.org/officeDocument/2006/relationships/footer" Target="footer6.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image" Target="media/image27.jpeg"/><Relationship Id="rId20" Type="http://schemas.openxmlformats.org/officeDocument/2006/relationships/image" Target="media/image3.png"/><Relationship Id="rId41" Type="http://schemas.openxmlformats.org/officeDocument/2006/relationships/image" Target="media/image24.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eader" Target="header5.xml"/></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AH-&#31649;&#29702;&#25991;&#26723;\&#26631;&#20934;&#21270;\PPT&#26631;&#20934;&#27169;&#26495;\&#35831;&#36755;&#20837;&#25991;&#26723;&#26631;&#39064;.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a:t>风险数量</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风险类型</c:v>
                </c:pt>
              </c:strCache>
            </c:strRef>
          </c:tx>
          <c:spPr>
            <a:solidFill>
              <a:srgbClr val="FFC000"/>
            </a:solidFill>
            <a:ln>
              <a:noFill/>
            </a:ln>
            <a:effectLst/>
          </c:spPr>
          <c:invertIfNegative val="0"/>
          <c:dPt>
            <c:idx val="2"/>
            <c:invertIfNegative val="0"/>
            <c:bubble3D val="0"/>
            <c:spPr>
              <a:solidFill>
                <a:schemeClr val="accent6"/>
              </a:solidFill>
              <a:ln>
                <a:noFill/>
              </a:ln>
              <a:effectLst/>
            </c:spPr>
            <c:extLst>
              <c:ext xmlns:c16="http://schemas.microsoft.com/office/drawing/2014/chart" uri="{C3380CC4-5D6E-409C-BE32-E72D297353CC}">
                <c16:uniqueId val="{00000001-A67F-4A50-AE36-7FDE9177A4D8}"/>
              </c:ext>
            </c:extLst>
          </c:dPt>
          <c:cat>
            <c:strRef>
              <c:f>Sheet1!$A$2:$A$4</c:f>
              <c:strCache>
                <c:ptCount val="3"/>
                <c:pt idx="0">
                  <c:v>高风险</c:v>
                </c:pt>
                <c:pt idx="1">
                  <c:v>中风险</c:v>
                </c:pt>
                <c:pt idx="2">
                  <c:v>低风险</c:v>
                </c:pt>
              </c:strCache>
            </c:strRef>
          </c:cat>
          <c:val>
            <c:numRef>
              <c:f>Sheet1!$B$2:$B$4</c:f>
              <c:numCache>
                <c:formatCode>General</c:formatCode>
                <c:ptCount val="3"/>
                <c:pt idx="0">
                  <c:v>0</c:v>
                </c:pt>
                <c:pt idx="1">
                  <c:v>7</c:v>
                </c:pt>
                <c:pt idx="2">
                  <c:v>2</c:v>
                </c:pt>
              </c:numCache>
            </c:numRef>
          </c:val>
          <c:extLst>
            <c:ext xmlns:c16="http://schemas.microsoft.com/office/drawing/2014/chart" uri="{C3380CC4-5D6E-409C-BE32-E72D297353CC}">
              <c16:uniqueId val="{00000002-A67F-4A50-AE36-7FDE9177A4D8}"/>
            </c:ext>
          </c:extLst>
        </c:ser>
        <c:dLbls>
          <c:showLegendKey val="0"/>
          <c:showVal val="0"/>
          <c:showCatName val="0"/>
          <c:showSerName val="0"/>
          <c:showPercent val="0"/>
          <c:showBubbleSize val="0"/>
        </c:dLbls>
        <c:gapWidth val="219"/>
        <c:overlap val="-27"/>
        <c:axId val="532125696"/>
        <c:axId val="1726219360"/>
      </c:barChart>
      <c:catAx>
        <c:axId val="532125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726219360"/>
        <c:crosses val="autoZero"/>
        <c:auto val="1"/>
        <c:lblAlgn val="ctr"/>
        <c:lblOffset val="100"/>
        <c:noMultiLvlLbl val="0"/>
      </c:catAx>
      <c:valAx>
        <c:axId val="17262193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321256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lang="zh-CN" sz="900" b="0" i="0" u="none" strike="noStrike" kern="1200" baseline="0">
                <a:solidFill>
                  <a:schemeClr val="tx1">
                    <a:lumMod val="65000"/>
                    <a:lumOff val="35000"/>
                  </a:schemeClr>
                </a:solidFill>
                <a:latin typeface="+mn-lt"/>
                <a:ea typeface="+mn-ea"/>
                <a:cs typeface="+mn-cs"/>
              </a:defRPr>
            </a:pPr>
            <a:endParaRPr lang="zh-CN"/>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A3D024-FD36-4F4C-87A0-629039E56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请输入文档标题.dotx</Template>
  <TotalTime>7</TotalTime>
  <Pages>38</Pages>
  <Words>2043</Words>
  <Characters>11651</Characters>
  <Application>Microsoft Office Word</Application>
  <DocSecurity>0</DocSecurity>
  <Lines>97</Lines>
  <Paragraphs>27</Paragraphs>
  <ScaleCrop>false</ScaleCrop>
  <Company>安恒信息</Company>
  <LinksUpToDate>false</LinksUpToDate>
  <CharactersWithSpaces>13667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请输入文档标题</dc:title>
  <dc:creator>WangTuo</dc:creator>
  <cp:lastModifiedBy>Sun Yun</cp:lastModifiedBy>
  <cp:revision>565</cp:revision>
  <cp:lastPrinted>2018-04-19T19:46:00Z</cp:lastPrinted>
  <dcterms:created xsi:type="dcterms:W3CDTF">2018-03-29T00:31:00Z</dcterms:created>
  <dcterms:modified xsi:type="dcterms:W3CDTF">2019-09-20T07:27:00Z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密级">
    <vt:lpwstr>商业机密</vt:lpwstr>
  </property>
  <property fmtid="{D5CDD505-2E9C-101B-9397-08002B2CF9AE}" pid="3" name="文档编号">
    <vt:lpwstr>AH-PSS-ZJ-04001</vt:lpwstr>
  </property>
  <property fmtid="{D5CDD505-2E9C-101B-9397-08002B2CF9AE}" pid="4" name="KSOProductBuildVer">
    <vt:lpwstr>2052-11.1.0.9069</vt:lpwstr>
  </property>
</Properties>
</file>